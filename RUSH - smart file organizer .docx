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A4B887">
      <w:pPr>
        <w:pStyle w:val="2"/>
        <w:bidi w:val="0"/>
        <w:spacing w:before="240" w:after="120"/>
        <w:jc w:val="left"/>
      </w:pPr>
      <w:r>
        <w:t>RUSH — Smart File Organizer</w:t>
      </w:r>
    </w:p>
    <w:p w14:paraId="67C379F8">
      <w:pPr>
        <w:pStyle w:val="5"/>
        <w:bidi w:val="0"/>
        <w:jc w:val="left"/>
      </w:pPr>
      <w:r>
        <w:t>Concept</w:t>
      </w:r>
    </w:p>
    <w:p w14:paraId="74A77B3A">
      <w:pPr>
        <w:pStyle w:val="4"/>
        <w:bidi w:val="0"/>
        <w:jc w:val="left"/>
      </w:pPr>
      <w:r>
        <w:rPr>
          <w:rStyle w:val="9"/>
        </w:rPr>
        <w:t>RUSH</w:t>
      </w:r>
      <w:r>
        <w:t xml:space="preserve"> est une application desktop développée avec Tkinter qui organise automatiquement les fichiers d’un dossier selon leurs extensions.</w:t>
      </w:r>
    </w:p>
    <w:p w14:paraId="4597BD40">
      <w:pPr>
        <w:pStyle w:val="4"/>
        <w:bidi w:val="0"/>
        <w:jc w:val="left"/>
      </w:pPr>
      <w:r>
        <w:t>L’application surveille un dossier (comme Downloads/Desktop) et trie automatiquement les fichiers dans des dossiers prédéfinis :</w:t>
      </w:r>
    </w:p>
    <w:p w14:paraId="0EF3F4B5">
      <w:pPr>
        <w:pStyle w:val="4"/>
        <w:numPr>
          <w:ilvl w:val="0"/>
          <w:numId w:val="1"/>
        </w:numPr>
        <w:bidi w:val="0"/>
        <w:ind w:left="709" w:hanging="283"/>
        <w:jc w:val="left"/>
      </w:pPr>
      <w:r>
        <w:t>Images</w:t>
      </w:r>
    </w:p>
    <w:p w14:paraId="77984860">
      <w:pPr>
        <w:pStyle w:val="4"/>
        <w:numPr>
          <w:ilvl w:val="0"/>
          <w:numId w:val="1"/>
        </w:numPr>
        <w:bidi w:val="0"/>
        <w:ind w:left="709" w:hanging="283"/>
        <w:jc w:val="left"/>
      </w:pPr>
      <w:r>
        <w:t>Documents</w:t>
      </w:r>
    </w:p>
    <w:p w14:paraId="3F004C9A">
      <w:pPr>
        <w:pStyle w:val="4"/>
        <w:numPr>
          <w:ilvl w:val="0"/>
          <w:numId w:val="1"/>
        </w:numPr>
        <w:bidi w:val="0"/>
        <w:ind w:left="709" w:hanging="283"/>
        <w:jc w:val="left"/>
      </w:pPr>
      <w:r>
        <w:t>Videos</w:t>
      </w:r>
    </w:p>
    <w:p w14:paraId="13935BC5">
      <w:pPr>
        <w:pStyle w:val="4"/>
        <w:numPr>
          <w:ilvl w:val="0"/>
          <w:numId w:val="1"/>
        </w:numPr>
        <w:bidi w:val="0"/>
        <w:ind w:left="709" w:hanging="283"/>
        <w:jc w:val="left"/>
      </w:pPr>
      <w:r>
        <w:t>Archives</w:t>
      </w:r>
    </w:p>
    <w:p w14:paraId="7373E5D1">
      <w:pPr>
        <w:pStyle w:val="4"/>
        <w:numPr>
          <w:ilvl w:val="0"/>
          <w:numId w:val="1"/>
        </w:numPr>
        <w:bidi w:val="0"/>
        <w:ind w:left="709" w:hanging="283"/>
        <w:jc w:val="left"/>
      </w:pPr>
      <w:r>
        <w:t>Audio</w:t>
      </w:r>
    </w:p>
    <w:p w14:paraId="64AE1486">
      <w:pPr>
        <w:pStyle w:val="4"/>
        <w:bidi w:val="0"/>
        <w:jc w:val="left"/>
      </w:pPr>
      <w:r>
        <w:t>Le projet est inspiré de la rapidité et de l’automatisation du faucon (falcon).</w:t>
      </w:r>
    </w:p>
    <w:p w14:paraId="5D4CAC01">
      <w:pPr>
        <w:pStyle w:val="2"/>
        <w:bidi w:val="0"/>
        <w:jc w:val="left"/>
      </w:pPr>
      <w:r>
        <w:t>Objectif du projet</w:t>
      </w:r>
    </w:p>
    <w:p w14:paraId="48B650FD">
      <w:pPr>
        <w:pStyle w:val="4"/>
        <w:bidi w:val="0"/>
        <w:jc w:val="left"/>
      </w:pPr>
      <w:r>
        <w:t>Créer une application :</w:t>
      </w:r>
    </w:p>
    <w:p w14:paraId="7BAEE3E0">
      <w:pPr>
        <w:pStyle w:val="4"/>
        <w:numPr>
          <w:ilvl w:val="0"/>
          <w:numId w:val="2"/>
        </w:numPr>
        <w:bidi w:val="0"/>
        <w:ind w:left="709" w:hanging="283"/>
        <w:jc w:val="left"/>
      </w:pPr>
      <w:r>
        <w:t>simple,</w:t>
      </w:r>
    </w:p>
    <w:p w14:paraId="79F26D2A">
      <w:pPr>
        <w:pStyle w:val="4"/>
        <w:numPr>
          <w:ilvl w:val="0"/>
          <w:numId w:val="2"/>
        </w:numPr>
        <w:bidi w:val="0"/>
        <w:ind w:left="709" w:hanging="283"/>
        <w:jc w:val="left"/>
      </w:pPr>
      <w:r>
        <w:t>rapide,</w:t>
      </w:r>
    </w:p>
    <w:p w14:paraId="0AB67589">
      <w:pPr>
        <w:pStyle w:val="4"/>
        <w:numPr>
          <w:ilvl w:val="0"/>
          <w:numId w:val="2"/>
        </w:numPr>
        <w:bidi w:val="0"/>
        <w:ind w:left="709" w:hanging="283"/>
        <w:jc w:val="left"/>
      </w:pPr>
      <w:r>
        <w:t>moderne,</w:t>
      </w:r>
    </w:p>
    <w:p w14:paraId="72DF072F">
      <w:pPr>
        <w:pStyle w:val="4"/>
        <w:numPr>
          <w:ilvl w:val="0"/>
          <w:numId w:val="2"/>
        </w:numPr>
        <w:bidi w:val="0"/>
        <w:ind w:left="709" w:hanging="283"/>
        <w:jc w:val="left"/>
      </w:pPr>
      <w:r>
        <w:t>utile,</w:t>
      </w:r>
    </w:p>
    <w:p w14:paraId="7DF1F74A">
      <w:pPr>
        <w:pStyle w:val="4"/>
        <w:numPr>
          <w:ilvl w:val="0"/>
          <w:numId w:val="2"/>
        </w:numPr>
        <w:bidi w:val="0"/>
        <w:ind w:left="709" w:hanging="283"/>
        <w:jc w:val="left"/>
      </w:pPr>
      <w:r>
        <w:t>automatisée,</w:t>
      </w:r>
    </w:p>
    <w:p w14:paraId="18EAEA13">
      <w:pPr>
        <w:pStyle w:val="4"/>
        <w:numPr>
          <w:ilvl w:val="0"/>
          <w:numId w:val="2"/>
        </w:numPr>
        <w:bidi w:val="0"/>
        <w:ind w:left="709" w:hanging="283"/>
        <w:jc w:val="left"/>
      </w:pPr>
      <w:r>
        <w:t>facile à utiliser.</w:t>
      </w:r>
    </w:p>
    <w:p w14:paraId="27C82E7D">
      <w:pPr>
        <w:pStyle w:val="2"/>
        <w:bidi w:val="0"/>
        <w:jc w:val="left"/>
      </w:pPr>
      <w:r>
        <w:t>Problème résolu</w:t>
      </w:r>
    </w:p>
    <w:p w14:paraId="6FE9B8EA">
      <w:pPr>
        <w:pStyle w:val="4"/>
        <w:bidi w:val="0"/>
        <w:jc w:val="left"/>
      </w:pPr>
      <w:r>
        <w:t>Les dossiers Downloads/Desktop deviennent souvent désorganisés :</w:t>
      </w:r>
    </w:p>
    <w:p w14:paraId="3FF358A3">
      <w:pPr>
        <w:pStyle w:val="18"/>
        <w:bidi w:val="0"/>
        <w:jc w:val="left"/>
      </w:pPr>
      <w:r>
        <w:rPr>
          <w:rStyle w:val="14"/>
        </w:rPr>
        <w:t>photo.jpg</w:t>
      </w:r>
    </w:p>
    <w:p w14:paraId="1352528A">
      <w:pPr>
        <w:pStyle w:val="18"/>
        <w:bidi w:val="0"/>
        <w:jc w:val="left"/>
      </w:pPr>
      <w:r>
        <w:rPr>
          <w:rStyle w:val="14"/>
        </w:rPr>
        <w:t>course.pdf</w:t>
      </w:r>
    </w:p>
    <w:p w14:paraId="4C6B9729">
      <w:pPr>
        <w:pStyle w:val="18"/>
        <w:bidi w:val="0"/>
        <w:jc w:val="left"/>
      </w:pPr>
      <w:r>
        <w:rPr>
          <w:rStyle w:val="14"/>
        </w:rPr>
        <w:t>movie.mp4</w:t>
      </w:r>
    </w:p>
    <w:p w14:paraId="74BE0780">
      <w:pPr>
        <w:pStyle w:val="18"/>
        <w:bidi w:val="0"/>
        <w:jc w:val="left"/>
      </w:pPr>
      <w:r>
        <w:rPr>
          <w:rStyle w:val="14"/>
        </w:rPr>
        <w:t>archive.zip</w:t>
      </w:r>
    </w:p>
    <w:p w14:paraId="5823B8E5">
      <w:pPr>
        <w:pStyle w:val="18"/>
        <w:bidi w:val="0"/>
        <w:spacing w:before="0" w:after="283"/>
        <w:jc w:val="left"/>
      </w:pPr>
      <w:r>
        <w:rPr>
          <w:rStyle w:val="14"/>
        </w:rPr>
        <w:t>music.mp3</w:t>
      </w:r>
    </w:p>
    <w:p w14:paraId="729C0E54">
      <w:pPr>
        <w:pStyle w:val="4"/>
        <w:bidi w:val="0"/>
        <w:jc w:val="left"/>
      </w:pPr>
      <w:r>
        <w:t>RUSH organise automatiquement ces fichiers.</w:t>
      </w:r>
    </w:p>
    <w:p w14:paraId="62746028">
      <w:pPr>
        <w:pStyle w:val="2"/>
        <w:bidi w:val="0"/>
        <w:jc w:val="left"/>
      </w:pPr>
    </w:p>
    <w:p w14:paraId="0B6F1BF2">
      <w:pPr>
        <w:pStyle w:val="2"/>
        <w:bidi w:val="0"/>
        <w:jc w:val="left"/>
      </w:pPr>
      <w:r>
        <w:t>Résultat après organisation</w:t>
      </w:r>
    </w:p>
    <w:p w14:paraId="59A25535">
      <w:pPr>
        <w:pStyle w:val="18"/>
        <w:bidi w:val="0"/>
        <w:jc w:val="left"/>
      </w:pPr>
      <w:r>
        <w:rPr>
          <w:rStyle w:val="14"/>
        </w:rPr>
        <w:t>Downloads/</w:t>
      </w:r>
    </w:p>
    <w:p w14:paraId="2C969B0E">
      <w:pPr>
        <w:pStyle w:val="18"/>
        <w:bidi w:val="0"/>
        <w:jc w:val="left"/>
      </w:pPr>
      <w:r>
        <w:rPr>
          <w:rStyle w:val="14"/>
        </w:rPr>
        <w:t>│</w:t>
      </w:r>
    </w:p>
    <w:p w14:paraId="6626C014">
      <w:pPr>
        <w:pStyle w:val="18"/>
        <w:bidi w:val="0"/>
        <w:jc w:val="left"/>
      </w:pPr>
      <w:r>
        <w:rPr>
          <w:rStyle w:val="14"/>
        </w:rPr>
        <w:t>├── Images/</w:t>
      </w:r>
    </w:p>
    <w:p w14:paraId="25556880">
      <w:pPr>
        <w:pStyle w:val="18"/>
        <w:bidi w:val="0"/>
        <w:jc w:val="left"/>
      </w:pPr>
      <w:r>
        <w:rPr>
          <w:rStyle w:val="14"/>
        </w:rPr>
        <w:t>│   └── photo.jpg</w:t>
      </w:r>
    </w:p>
    <w:p w14:paraId="74422BBA">
      <w:pPr>
        <w:pStyle w:val="18"/>
        <w:bidi w:val="0"/>
        <w:jc w:val="left"/>
      </w:pPr>
      <w:r>
        <w:rPr>
          <w:rStyle w:val="14"/>
        </w:rPr>
        <w:t>│</w:t>
      </w:r>
    </w:p>
    <w:p w14:paraId="286112CD">
      <w:pPr>
        <w:pStyle w:val="18"/>
        <w:bidi w:val="0"/>
        <w:jc w:val="left"/>
      </w:pPr>
      <w:r>
        <w:rPr>
          <w:rStyle w:val="14"/>
        </w:rPr>
        <w:t>├── Documents/</w:t>
      </w:r>
    </w:p>
    <w:p w14:paraId="52AE3431">
      <w:pPr>
        <w:pStyle w:val="18"/>
        <w:bidi w:val="0"/>
        <w:jc w:val="left"/>
      </w:pPr>
      <w:r>
        <w:rPr>
          <w:rStyle w:val="14"/>
        </w:rPr>
        <w:t>│   └── course.pdf</w:t>
      </w:r>
    </w:p>
    <w:p w14:paraId="660685E9">
      <w:pPr>
        <w:pStyle w:val="18"/>
        <w:bidi w:val="0"/>
        <w:jc w:val="left"/>
      </w:pPr>
      <w:r>
        <w:rPr>
          <w:rStyle w:val="14"/>
        </w:rPr>
        <w:t>│</w:t>
      </w:r>
    </w:p>
    <w:p w14:paraId="0866C0D2">
      <w:pPr>
        <w:pStyle w:val="18"/>
        <w:bidi w:val="0"/>
        <w:jc w:val="left"/>
      </w:pPr>
      <w:r>
        <w:rPr>
          <w:rStyle w:val="14"/>
        </w:rPr>
        <w:t>├── Videos/</w:t>
      </w:r>
    </w:p>
    <w:p w14:paraId="0E55B8CC">
      <w:pPr>
        <w:pStyle w:val="18"/>
        <w:bidi w:val="0"/>
        <w:jc w:val="left"/>
      </w:pPr>
      <w:r>
        <w:rPr>
          <w:rStyle w:val="14"/>
        </w:rPr>
        <w:t>│   └── movie.mp4</w:t>
      </w:r>
    </w:p>
    <w:p w14:paraId="2ECD136D">
      <w:pPr>
        <w:pStyle w:val="18"/>
        <w:bidi w:val="0"/>
        <w:jc w:val="left"/>
      </w:pPr>
      <w:r>
        <w:rPr>
          <w:rStyle w:val="14"/>
        </w:rPr>
        <w:t>│</w:t>
      </w:r>
    </w:p>
    <w:p w14:paraId="4D82C3C8">
      <w:pPr>
        <w:pStyle w:val="18"/>
        <w:bidi w:val="0"/>
        <w:jc w:val="left"/>
      </w:pPr>
      <w:r>
        <w:rPr>
          <w:rStyle w:val="14"/>
        </w:rPr>
        <w:t>├── Archives/</w:t>
      </w:r>
    </w:p>
    <w:p w14:paraId="30DA04B2">
      <w:pPr>
        <w:pStyle w:val="18"/>
        <w:bidi w:val="0"/>
        <w:jc w:val="left"/>
      </w:pPr>
      <w:r>
        <w:rPr>
          <w:rStyle w:val="14"/>
        </w:rPr>
        <w:t>│   └── archive.zip</w:t>
      </w:r>
    </w:p>
    <w:p w14:paraId="5F26FF2E">
      <w:pPr>
        <w:pStyle w:val="18"/>
        <w:bidi w:val="0"/>
        <w:jc w:val="left"/>
      </w:pPr>
      <w:r>
        <w:rPr>
          <w:rStyle w:val="14"/>
        </w:rPr>
        <w:t>│</w:t>
      </w:r>
    </w:p>
    <w:p w14:paraId="2C1996A2">
      <w:pPr>
        <w:pStyle w:val="18"/>
        <w:bidi w:val="0"/>
        <w:jc w:val="left"/>
      </w:pPr>
      <w:r>
        <w:rPr>
          <w:rStyle w:val="14"/>
        </w:rPr>
        <w:t>└── Audio/</w:t>
      </w:r>
    </w:p>
    <w:p w14:paraId="46E1C06A">
      <w:pPr>
        <w:pStyle w:val="18"/>
        <w:bidi w:val="0"/>
        <w:spacing w:before="0" w:after="283"/>
        <w:jc w:val="left"/>
      </w:pPr>
      <w:r>
        <w:rPr>
          <w:rStyle w:val="14"/>
        </w:rPr>
        <w:t xml:space="preserve">    └── music.mp3</w:t>
      </w:r>
    </w:p>
    <w:p w14:paraId="50963AF6">
      <w:pPr>
        <w:pStyle w:val="17"/>
        <w:bidi w:val="0"/>
        <w:jc w:val="left"/>
      </w:pPr>
    </w:p>
    <w:p w14:paraId="47DB5E3F">
      <w:pPr>
        <w:pStyle w:val="2"/>
        <w:bidi w:val="0"/>
        <w:jc w:val="left"/>
      </w:pPr>
      <w:r>
        <w:t>Fonctionnalités principales</w:t>
      </w:r>
    </w:p>
    <w:p w14:paraId="7B1C6E27">
      <w:pPr>
        <w:pStyle w:val="5"/>
        <w:bidi w:val="0"/>
        <w:jc w:val="left"/>
      </w:pPr>
      <w:r>
        <w:t>1. Sélection de dossier</w:t>
      </w:r>
    </w:p>
    <w:p w14:paraId="6BAE2CCF">
      <w:pPr>
        <w:pStyle w:val="4"/>
        <w:bidi w:val="0"/>
        <w:jc w:val="left"/>
      </w:pPr>
      <w:r>
        <w:t>L’utilisateur choisit un dossier à surveiller.</w:t>
      </w:r>
    </w:p>
    <w:p w14:paraId="27D13D6D">
      <w:pPr>
        <w:pStyle w:val="4"/>
        <w:bidi w:val="0"/>
        <w:jc w:val="left"/>
      </w:pPr>
      <w:r>
        <w:t>Exemple :</w:t>
      </w:r>
    </w:p>
    <w:p w14:paraId="6ECA899E">
      <w:pPr>
        <w:pStyle w:val="4"/>
        <w:numPr>
          <w:ilvl w:val="0"/>
          <w:numId w:val="3"/>
        </w:numPr>
        <w:bidi w:val="0"/>
        <w:ind w:left="709" w:hanging="283"/>
        <w:jc w:val="left"/>
      </w:pPr>
      <w:r>
        <w:t>Downloads</w:t>
      </w:r>
    </w:p>
    <w:p w14:paraId="761855D2">
      <w:pPr>
        <w:pStyle w:val="4"/>
        <w:numPr>
          <w:ilvl w:val="0"/>
          <w:numId w:val="3"/>
        </w:numPr>
        <w:bidi w:val="0"/>
        <w:ind w:left="709" w:hanging="283"/>
        <w:jc w:val="left"/>
      </w:pPr>
      <w:r>
        <w:t>Desktop</w:t>
      </w:r>
    </w:p>
    <w:p w14:paraId="0B84AE80">
      <w:pPr>
        <w:pStyle w:val="4"/>
        <w:numPr>
          <w:ilvl w:val="0"/>
          <w:numId w:val="3"/>
        </w:numPr>
        <w:bidi w:val="0"/>
        <w:ind w:left="709" w:hanging="283"/>
        <w:jc w:val="left"/>
      </w:pPr>
      <w:r>
        <w:t>Documents</w:t>
      </w:r>
    </w:p>
    <w:p w14:paraId="4C953CBF">
      <w:pPr>
        <w:pStyle w:val="17"/>
        <w:bidi w:val="0"/>
        <w:jc w:val="left"/>
      </w:pPr>
    </w:p>
    <w:p w14:paraId="177A42B4">
      <w:pPr>
        <w:pStyle w:val="5"/>
        <w:bidi w:val="0"/>
        <w:jc w:val="left"/>
      </w:pPr>
      <w:r>
        <w:t>2. Organisation automatique</w:t>
      </w:r>
    </w:p>
    <w:p w14:paraId="2978118F">
      <w:pPr>
        <w:pStyle w:val="4"/>
        <w:bidi w:val="0"/>
        <w:jc w:val="left"/>
      </w:pPr>
      <w:r>
        <w:t>Les fichiers sont automatiquement déplacés selon leur extension.</w:t>
      </w:r>
    </w:p>
    <w:p w14:paraId="4D84AF51">
      <w:pPr>
        <w:pStyle w:val="17"/>
        <w:bidi w:val="0"/>
        <w:jc w:val="left"/>
      </w:pPr>
    </w:p>
    <w:p w14:paraId="030FBCCF">
      <w:pPr>
        <w:pStyle w:val="5"/>
        <w:bidi w:val="0"/>
        <w:jc w:val="left"/>
      </w:pPr>
      <w:r>
        <w:t>3. Surveillance en temps réel</w:t>
      </w:r>
    </w:p>
    <w:p w14:paraId="33DCAE28">
      <w:pPr>
        <w:pStyle w:val="4"/>
        <w:bidi w:val="0"/>
        <w:jc w:val="left"/>
      </w:pPr>
      <w:r>
        <w:t>L’application détecte automatiquement les nouveaux fichiers.</w:t>
      </w:r>
    </w:p>
    <w:p w14:paraId="32A15604">
      <w:pPr>
        <w:pStyle w:val="17"/>
        <w:bidi w:val="0"/>
        <w:jc w:val="left"/>
      </w:pPr>
    </w:p>
    <w:p w14:paraId="1EBFC287">
      <w:pPr>
        <w:pStyle w:val="5"/>
        <w:bidi w:val="0"/>
        <w:jc w:val="left"/>
      </w:pPr>
      <w:r>
        <w:t>4. Création automatique des dossiers</w:t>
      </w:r>
    </w:p>
    <w:p w14:paraId="250BBCDB">
      <w:pPr>
        <w:pStyle w:val="4"/>
        <w:bidi w:val="0"/>
        <w:jc w:val="left"/>
      </w:pPr>
      <w:r>
        <w:t>Si un dossier n’existe pas :</w:t>
      </w:r>
    </w:p>
    <w:p w14:paraId="4635A32F">
      <w:pPr>
        <w:pStyle w:val="4"/>
        <w:numPr>
          <w:ilvl w:val="0"/>
          <w:numId w:val="4"/>
        </w:numPr>
        <w:bidi w:val="0"/>
        <w:ind w:left="709" w:hanging="283"/>
        <w:jc w:val="left"/>
      </w:pPr>
      <w:r>
        <w:t>Images/</w:t>
      </w:r>
    </w:p>
    <w:p w14:paraId="5632E8F6">
      <w:pPr>
        <w:pStyle w:val="4"/>
        <w:numPr>
          <w:ilvl w:val="0"/>
          <w:numId w:val="4"/>
        </w:numPr>
        <w:bidi w:val="0"/>
        <w:ind w:left="709" w:hanging="283"/>
        <w:jc w:val="left"/>
      </w:pPr>
      <w:r>
        <w:t>Documents/</w:t>
      </w:r>
    </w:p>
    <w:p w14:paraId="538ABE84">
      <w:pPr>
        <w:pStyle w:val="4"/>
        <w:numPr>
          <w:ilvl w:val="0"/>
          <w:numId w:val="4"/>
        </w:numPr>
        <w:bidi w:val="0"/>
        <w:ind w:left="709" w:hanging="283"/>
        <w:jc w:val="left"/>
      </w:pPr>
      <w:r>
        <w:t>Videos/</w:t>
      </w:r>
    </w:p>
    <w:p w14:paraId="106B1660">
      <w:pPr>
        <w:pStyle w:val="4"/>
        <w:bidi w:val="0"/>
        <w:jc w:val="left"/>
      </w:pPr>
      <w:r>
        <w:t>RUSH le crée automatiquement.</w:t>
      </w:r>
    </w:p>
    <w:p w14:paraId="7E2BB438">
      <w:pPr>
        <w:pStyle w:val="17"/>
        <w:bidi w:val="0"/>
        <w:jc w:val="left"/>
      </w:pPr>
    </w:p>
    <w:p w14:paraId="1B455CDB">
      <w:pPr>
        <w:pStyle w:val="5"/>
        <w:bidi w:val="0"/>
        <w:jc w:val="left"/>
      </w:pPr>
      <w:r>
        <w:t>5. Interface moderne</w:t>
      </w:r>
    </w:p>
    <w:p w14:paraId="7B1E56D7">
      <w:pPr>
        <w:pStyle w:val="4"/>
        <w:bidi w:val="0"/>
        <w:jc w:val="left"/>
      </w:pPr>
      <w:r>
        <w:t>Interface simple avec :</w:t>
      </w:r>
    </w:p>
    <w:p w14:paraId="21F26874">
      <w:pPr>
        <w:pStyle w:val="4"/>
        <w:numPr>
          <w:ilvl w:val="0"/>
          <w:numId w:val="5"/>
        </w:numPr>
        <w:bidi w:val="0"/>
        <w:ind w:left="709" w:hanging="283"/>
        <w:jc w:val="left"/>
      </w:pPr>
      <w:r>
        <w:t>Dark mode</w:t>
      </w:r>
    </w:p>
    <w:p w14:paraId="6B3875FD">
      <w:pPr>
        <w:pStyle w:val="4"/>
        <w:numPr>
          <w:ilvl w:val="0"/>
          <w:numId w:val="5"/>
        </w:numPr>
        <w:bidi w:val="0"/>
        <w:ind w:left="709" w:hanging="283"/>
        <w:jc w:val="left"/>
      </w:pPr>
      <w:r>
        <w:t>Boutons modernes</w:t>
      </w:r>
    </w:p>
    <w:p w14:paraId="669B13A1">
      <w:pPr>
        <w:pStyle w:val="4"/>
        <w:numPr>
          <w:ilvl w:val="0"/>
          <w:numId w:val="5"/>
        </w:numPr>
        <w:bidi w:val="0"/>
        <w:ind w:left="709" w:hanging="283"/>
        <w:jc w:val="left"/>
      </w:pPr>
      <w:r>
        <w:t>Icônes</w:t>
      </w:r>
    </w:p>
    <w:p w14:paraId="0775014A">
      <w:pPr>
        <w:pStyle w:val="4"/>
        <w:numPr>
          <w:ilvl w:val="0"/>
          <w:numId w:val="5"/>
        </w:numPr>
        <w:bidi w:val="0"/>
        <w:ind w:left="709" w:hanging="283"/>
        <w:jc w:val="left"/>
      </w:pPr>
      <w:r>
        <w:t>Logs en direct</w:t>
      </w:r>
    </w:p>
    <w:p w14:paraId="58858981">
      <w:pPr>
        <w:pStyle w:val="17"/>
        <w:bidi w:val="0"/>
        <w:jc w:val="left"/>
      </w:pPr>
    </w:p>
    <w:p w14:paraId="5FFDD27D">
      <w:pPr>
        <w:pStyle w:val="2"/>
        <w:bidi w:val="0"/>
        <w:jc w:val="left"/>
      </w:pPr>
      <w:r>
        <w:t>Catégories de fichiers</w:t>
      </w:r>
    </w:p>
    <w:p w14:paraId="72FBFBA6">
      <w:pPr>
        <w:pStyle w:val="5"/>
        <w:bidi w:val="0"/>
        <w:jc w:val="left"/>
      </w:pPr>
      <w:r>
        <w:t>Documents</w:t>
      </w:r>
    </w:p>
    <w:p w14:paraId="69D87510">
      <w:pPr>
        <w:pStyle w:val="18"/>
        <w:bidi w:val="0"/>
        <w:jc w:val="left"/>
      </w:pPr>
      <w:r>
        <w:rPr>
          <w:rStyle w:val="14"/>
        </w:rPr>
        <w:t>.pdf</w:t>
      </w:r>
    </w:p>
    <w:p w14:paraId="5BA78B5A">
      <w:pPr>
        <w:pStyle w:val="18"/>
        <w:bidi w:val="0"/>
        <w:jc w:val="left"/>
      </w:pPr>
      <w:r>
        <w:rPr>
          <w:rStyle w:val="14"/>
        </w:rPr>
        <w:t>.docx</w:t>
      </w:r>
    </w:p>
    <w:p w14:paraId="56BEB832">
      <w:pPr>
        <w:pStyle w:val="18"/>
        <w:bidi w:val="0"/>
        <w:jc w:val="left"/>
      </w:pPr>
      <w:r>
        <w:rPr>
          <w:rStyle w:val="14"/>
        </w:rPr>
        <w:t>.txt</w:t>
      </w:r>
    </w:p>
    <w:p w14:paraId="5DAC70CF">
      <w:pPr>
        <w:pStyle w:val="18"/>
        <w:bidi w:val="0"/>
        <w:jc w:val="left"/>
      </w:pPr>
      <w:r>
        <w:rPr>
          <w:rStyle w:val="14"/>
        </w:rPr>
        <w:t>.xlsx</w:t>
      </w:r>
    </w:p>
    <w:p w14:paraId="5BF5C397">
      <w:pPr>
        <w:pStyle w:val="18"/>
        <w:bidi w:val="0"/>
        <w:spacing w:before="0" w:after="283"/>
        <w:jc w:val="left"/>
      </w:pPr>
      <w:r>
        <w:rPr>
          <w:rStyle w:val="14"/>
        </w:rPr>
        <w:t>.pptx</w:t>
      </w:r>
    </w:p>
    <w:p w14:paraId="05FACF2C">
      <w:pPr>
        <w:pStyle w:val="5"/>
        <w:bidi w:val="0"/>
        <w:jc w:val="left"/>
      </w:pPr>
      <w:r>
        <w:t>Images</w:t>
      </w:r>
    </w:p>
    <w:p w14:paraId="66469C54">
      <w:pPr>
        <w:pStyle w:val="18"/>
        <w:bidi w:val="0"/>
        <w:jc w:val="left"/>
      </w:pPr>
      <w:r>
        <w:rPr>
          <w:rStyle w:val="14"/>
        </w:rPr>
        <w:t>.jpg</w:t>
      </w:r>
    </w:p>
    <w:p w14:paraId="5C917645">
      <w:pPr>
        <w:pStyle w:val="18"/>
        <w:bidi w:val="0"/>
        <w:jc w:val="left"/>
      </w:pPr>
      <w:r>
        <w:rPr>
          <w:rStyle w:val="14"/>
        </w:rPr>
        <w:t>.jpeg</w:t>
      </w:r>
    </w:p>
    <w:p w14:paraId="66D21514">
      <w:pPr>
        <w:pStyle w:val="18"/>
        <w:bidi w:val="0"/>
        <w:jc w:val="left"/>
      </w:pPr>
      <w:r>
        <w:rPr>
          <w:rStyle w:val="14"/>
        </w:rPr>
        <w:t>.png</w:t>
      </w:r>
    </w:p>
    <w:p w14:paraId="6CA8D76F">
      <w:pPr>
        <w:pStyle w:val="18"/>
        <w:bidi w:val="0"/>
        <w:jc w:val="left"/>
      </w:pPr>
      <w:r>
        <w:rPr>
          <w:rStyle w:val="14"/>
        </w:rPr>
        <w:t>.gif</w:t>
      </w:r>
    </w:p>
    <w:p w14:paraId="12D04BD6">
      <w:pPr>
        <w:pStyle w:val="18"/>
        <w:bidi w:val="0"/>
        <w:spacing w:before="0" w:after="283"/>
        <w:jc w:val="left"/>
      </w:pPr>
      <w:r>
        <w:rPr>
          <w:rStyle w:val="14"/>
        </w:rPr>
        <w:t>.webp</w:t>
      </w:r>
    </w:p>
    <w:p w14:paraId="77924E68">
      <w:pPr>
        <w:pStyle w:val="5"/>
        <w:bidi w:val="0"/>
        <w:jc w:val="left"/>
      </w:pPr>
      <w:r>
        <w:t>Videos</w:t>
      </w:r>
    </w:p>
    <w:p w14:paraId="7009A230">
      <w:pPr>
        <w:pStyle w:val="18"/>
        <w:bidi w:val="0"/>
        <w:jc w:val="left"/>
      </w:pPr>
      <w:r>
        <w:rPr>
          <w:rStyle w:val="14"/>
        </w:rPr>
        <w:t>.mp4</w:t>
      </w:r>
    </w:p>
    <w:p w14:paraId="586C4177">
      <w:pPr>
        <w:pStyle w:val="18"/>
        <w:bidi w:val="0"/>
        <w:jc w:val="left"/>
      </w:pPr>
      <w:r>
        <w:rPr>
          <w:rStyle w:val="14"/>
        </w:rPr>
        <w:t>.mkv</w:t>
      </w:r>
    </w:p>
    <w:p w14:paraId="7082E64E">
      <w:pPr>
        <w:pStyle w:val="18"/>
        <w:bidi w:val="0"/>
        <w:jc w:val="left"/>
      </w:pPr>
      <w:r>
        <w:rPr>
          <w:rStyle w:val="14"/>
        </w:rPr>
        <w:t>.mov</w:t>
      </w:r>
    </w:p>
    <w:p w14:paraId="4A5C07A7">
      <w:pPr>
        <w:pStyle w:val="18"/>
        <w:bidi w:val="0"/>
        <w:spacing w:before="0" w:after="283"/>
        <w:jc w:val="left"/>
      </w:pPr>
      <w:r>
        <w:rPr>
          <w:rStyle w:val="14"/>
        </w:rPr>
        <w:t>.avi</w:t>
      </w:r>
    </w:p>
    <w:p w14:paraId="4777085D">
      <w:pPr>
        <w:pStyle w:val="5"/>
        <w:bidi w:val="0"/>
        <w:jc w:val="left"/>
      </w:pPr>
      <w:r>
        <w:t>Audio</w:t>
      </w:r>
    </w:p>
    <w:p w14:paraId="4893C310">
      <w:pPr>
        <w:pStyle w:val="18"/>
        <w:bidi w:val="0"/>
        <w:jc w:val="left"/>
      </w:pPr>
      <w:r>
        <w:rPr>
          <w:rStyle w:val="14"/>
        </w:rPr>
        <w:t>.mp3</w:t>
      </w:r>
    </w:p>
    <w:p w14:paraId="6A22F87C">
      <w:pPr>
        <w:pStyle w:val="18"/>
        <w:bidi w:val="0"/>
        <w:spacing w:before="0" w:after="283"/>
        <w:jc w:val="left"/>
      </w:pPr>
      <w:r>
        <w:rPr>
          <w:rStyle w:val="14"/>
        </w:rPr>
        <w:t>.wav</w:t>
      </w:r>
    </w:p>
    <w:p w14:paraId="327FA286">
      <w:pPr>
        <w:pStyle w:val="5"/>
        <w:bidi w:val="0"/>
        <w:jc w:val="left"/>
      </w:pPr>
      <w:r>
        <w:t>Archives</w:t>
      </w:r>
    </w:p>
    <w:p w14:paraId="630A7973">
      <w:pPr>
        <w:pStyle w:val="18"/>
        <w:bidi w:val="0"/>
        <w:jc w:val="left"/>
      </w:pPr>
      <w:r>
        <w:rPr>
          <w:rStyle w:val="14"/>
        </w:rPr>
        <w:t>.zip</w:t>
      </w:r>
    </w:p>
    <w:p w14:paraId="2D88E92E">
      <w:pPr>
        <w:pStyle w:val="18"/>
        <w:bidi w:val="0"/>
        <w:jc w:val="left"/>
      </w:pPr>
      <w:r>
        <w:rPr>
          <w:rStyle w:val="14"/>
        </w:rPr>
        <w:t>.rar</w:t>
      </w:r>
    </w:p>
    <w:p w14:paraId="19EEBB64">
      <w:pPr>
        <w:pStyle w:val="18"/>
        <w:bidi w:val="0"/>
        <w:spacing w:before="0" w:after="283"/>
        <w:jc w:val="left"/>
      </w:pPr>
      <w:r>
        <w:rPr>
          <w:rStyle w:val="14"/>
        </w:rPr>
        <w:t>.7z</w:t>
      </w:r>
    </w:p>
    <w:p w14:paraId="40EEEEF8">
      <w:pPr>
        <w:pStyle w:val="17"/>
        <w:bidi w:val="0"/>
        <w:jc w:val="left"/>
      </w:pPr>
    </w:p>
    <w:p w14:paraId="07FEBCD6">
      <w:pPr>
        <w:pStyle w:val="2"/>
        <w:bidi w:val="0"/>
        <w:jc w:val="left"/>
      </w:pPr>
      <w:r>
        <w:t>Technologies utilisées</w:t>
      </w:r>
    </w:p>
    <w:tbl>
      <w:tblPr>
        <w:tblStyle w:val="12"/>
        <w:tblW w:w="4268" w:type="dxa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74"/>
        <w:gridCol w:w="2694"/>
      </w:tblGrid>
      <w:tr w14:paraId="1EB38968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blHeader/>
        </w:trPr>
        <w:tc>
          <w:tcPr>
            <w:tcW w:w="1574" w:type="dxa"/>
            <w:vAlign w:val="center"/>
          </w:tcPr>
          <w:p w14:paraId="550F6607">
            <w:pPr>
              <w:pStyle w:val="20"/>
              <w:suppressLineNumbers/>
              <w:bidi w:val="0"/>
              <w:jc w:val="center"/>
            </w:pPr>
            <w:r>
              <w:t>Technologie</w:t>
            </w:r>
          </w:p>
        </w:tc>
        <w:tc>
          <w:tcPr>
            <w:tcW w:w="2694" w:type="dxa"/>
            <w:vAlign w:val="center"/>
          </w:tcPr>
          <w:p w14:paraId="34F9DAD4">
            <w:pPr>
              <w:pStyle w:val="20"/>
              <w:suppressLineNumbers/>
              <w:bidi w:val="0"/>
              <w:jc w:val="center"/>
            </w:pPr>
            <w:r>
              <w:t>Rôle</w:t>
            </w:r>
          </w:p>
        </w:tc>
      </w:tr>
      <w:tr w14:paraId="6E7454AF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1574" w:type="dxa"/>
            <w:vAlign w:val="center"/>
          </w:tcPr>
          <w:p w14:paraId="2EFE579C">
            <w:pPr>
              <w:pStyle w:val="19"/>
              <w:widowControl w:val="0"/>
              <w:suppressLineNumbers/>
              <w:bidi w:val="0"/>
              <w:jc w:val="left"/>
            </w:pPr>
            <w:r>
              <w:t>Python</w:t>
            </w:r>
          </w:p>
        </w:tc>
        <w:tc>
          <w:tcPr>
            <w:tcW w:w="2694" w:type="dxa"/>
            <w:vAlign w:val="center"/>
          </w:tcPr>
          <w:p w14:paraId="62009EBE">
            <w:pPr>
              <w:pStyle w:val="19"/>
              <w:widowControl w:val="0"/>
              <w:suppressLineNumbers/>
              <w:bidi w:val="0"/>
              <w:jc w:val="left"/>
            </w:pPr>
            <w:r>
              <w:t>Langage principal</w:t>
            </w:r>
          </w:p>
        </w:tc>
      </w:tr>
      <w:tr w14:paraId="5EF26A59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1574" w:type="dxa"/>
            <w:vAlign w:val="center"/>
          </w:tcPr>
          <w:p w14:paraId="648A26E6">
            <w:pPr>
              <w:pStyle w:val="19"/>
              <w:widowControl w:val="0"/>
              <w:suppressLineNumbers/>
              <w:bidi w:val="0"/>
              <w:jc w:val="left"/>
            </w:pPr>
            <w:r>
              <w:t>Tkinter</w:t>
            </w:r>
          </w:p>
        </w:tc>
        <w:tc>
          <w:tcPr>
            <w:tcW w:w="2694" w:type="dxa"/>
            <w:vAlign w:val="center"/>
          </w:tcPr>
          <w:p w14:paraId="28C398B2">
            <w:pPr>
              <w:pStyle w:val="19"/>
              <w:widowControl w:val="0"/>
              <w:suppressLineNumbers/>
              <w:bidi w:val="0"/>
              <w:jc w:val="left"/>
            </w:pPr>
            <w:r>
              <w:t>Interface graphique</w:t>
            </w:r>
          </w:p>
        </w:tc>
      </w:tr>
      <w:tr w14:paraId="0A10C5D9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1574" w:type="dxa"/>
            <w:vAlign w:val="center"/>
          </w:tcPr>
          <w:p w14:paraId="095D0876">
            <w:pPr>
              <w:pStyle w:val="19"/>
              <w:widowControl w:val="0"/>
              <w:suppressLineNumbers/>
              <w:bidi w:val="0"/>
              <w:jc w:val="left"/>
            </w:pPr>
            <w:r>
              <w:t>CustomTkinter</w:t>
            </w:r>
          </w:p>
        </w:tc>
        <w:tc>
          <w:tcPr>
            <w:tcW w:w="2694" w:type="dxa"/>
            <w:vAlign w:val="center"/>
          </w:tcPr>
          <w:p w14:paraId="43591906">
            <w:pPr>
              <w:pStyle w:val="19"/>
              <w:widowControl w:val="0"/>
              <w:suppressLineNumbers/>
              <w:bidi w:val="0"/>
              <w:jc w:val="left"/>
            </w:pPr>
            <w:r>
              <w:t>UI moderne</w:t>
            </w:r>
          </w:p>
        </w:tc>
      </w:tr>
      <w:tr w14:paraId="50F767F5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1574" w:type="dxa"/>
            <w:vAlign w:val="center"/>
          </w:tcPr>
          <w:p w14:paraId="414FACFE">
            <w:pPr>
              <w:pStyle w:val="19"/>
              <w:widowControl w:val="0"/>
              <w:suppressLineNumbers/>
              <w:bidi w:val="0"/>
              <w:jc w:val="left"/>
            </w:pPr>
            <w:r>
              <w:t>watchdog</w:t>
            </w:r>
          </w:p>
        </w:tc>
        <w:tc>
          <w:tcPr>
            <w:tcW w:w="2694" w:type="dxa"/>
            <w:vAlign w:val="center"/>
          </w:tcPr>
          <w:p w14:paraId="6AD46B77">
            <w:pPr>
              <w:pStyle w:val="19"/>
              <w:widowControl w:val="0"/>
              <w:suppressLineNumbers/>
              <w:bidi w:val="0"/>
              <w:jc w:val="left"/>
            </w:pPr>
            <w:r>
              <w:t>Surveillance des fichiers</w:t>
            </w:r>
          </w:p>
        </w:tc>
      </w:tr>
      <w:tr w14:paraId="76593790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1574" w:type="dxa"/>
            <w:vAlign w:val="center"/>
          </w:tcPr>
          <w:p w14:paraId="2193EBFB">
            <w:pPr>
              <w:pStyle w:val="19"/>
              <w:widowControl w:val="0"/>
              <w:suppressLineNumbers/>
              <w:bidi w:val="0"/>
              <w:jc w:val="left"/>
            </w:pPr>
            <w:r>
              <w:t>pathlib</w:t>
            </w:r>
          </w:p>
        </w:tc>
        <w:tc>
          <w:tcPr>
            <w:tcW w:w="2694" w:type="dxa"/>
            <w:vAlign w:val="center"/>
          </w:tcPr>
          <w:p w14:paraId="44D54C24">
            <w:pPr>
              <w:pStyle w:val="19"/>
              <w:widowControl w:val="0"/>
              <w:suppressLineNumbers/>
              <w:bidi w:val="0"/>
              <w:jc w:val="left"/>
            </w:pPr>
            <w:r>
              <w:t>Gestion des chemins</w:t>
            </w:r>
          </w:p>
        </w:tc>
      </w:tr>
      <w:tr w14:paraId="72E620D2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1574" w:type="dxa"/>
            <w:vAlign w:val="center"/>
          </w:tcPr>
          <w:p w14:paraId="784B72AB">
            <w:pPr>
              <w:pStyle w:val="19"/>
              <w:widowControl w:val="0"/>
              <w:suppressLineNumbers/>
              <w:bidi w:val="0"/>
              <w:jc w:val="left"/>
            </w:pPr>
            <w:r>
              <w:t>shutil</w:t>
            </w:r>
          </w:p>
        </w:tc>
        <w:tc>
          <w:tcPr>
            <w:tcW w:w="2694" w:type="dxa"/>
            <w:vAlign w:val="center"/>
          </w:tcPr>
          <w:p w14:paraId="76122C09">
            <w:pPr>
              <w:pStyle w:val="19"/>
              <w:widowControl w:val="0"/>
              <w:suppressLineNumbers/>
              <w:bidi w:val="0"/>
              <w:jc w:val="left"/>
            </w:pPr>
            <w:r>
              <w:t>Déplacement des fichiers</w:t>
            </w:r>
          </w:p>
        </w:tc>
      </w:tr>
      <w:tr w14:paraId="5E7FBE50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1574" w:type="dxa"/>
            <w:vAlign w:val="center"/>
          </w:tcPr>
          <w:p w14:paraId="18F01AAB">
            <w:pPr>
              <w:pStyle w:val="19"/>
              <w:widowControl w:val="0"/>
              <w:suppressLineNumbers/>
              <w:bidi w:val="0"/>
              <w:jc w:val="left"/>
            </w:pPr>
            <w:r>
              <w:t>Pillow</w:t>
            </w:r>
          </w:p>
        </w:tc>
        <w:tc>
          <w:tcPr>
            <w:tcW w:w="2694" w:type="dxa"/>
            <w:vAlign w:val="center"/>
          </w:tcPr>
          <w:p w14:paraId="516DCABE">
            <w:pPr>
              <w:pStyle w:val="19"/>
              <w:widowControl w:val="0"/>
              <w:suppressLineNumbers/>
              <w:bidi w:val="0"/>
              <w:jc w:val="left"/>
            </w:pPr>
            <w:r>
              <w:t>Gestion des icônes/images</w:t>
            </w:r>
          </w:p>
        </w:tc>
      </w:tr>
    </w:tbl>
    <w:p w14:paraId="0869562A">
      <w:pPr>
        <w:pStyle w:val="17"/>
        <w:bidi w:val="0"/>
        <w:jc w:val="left"/>
      </w:pPr>
    </w:p>
    <w:p w14:paraId="69C4D21C">
      <w:pPr>
        <w:pStyle w:val="2"/>
        <w:bidi w:val="0"/>
        <w:jc w:val="left"/>
      </w:pPr>
      <w:r>
        <w:t>Installation des packages</w:t>
      </w:r>
    </w:p>
    <w:p w14:paraId="0600276D">
      <w:pPr>
        <w:pStyle w:val="18"/>
        <w:bidi w:val="0"/>
        <w:spacing w:before="0" w:after="283"/>
        <w:jc w:val="left"/>
      </w:pPr>
      <w:r>
        <w:rPr>
          <w:rStyle w:val="14"/>
        </w:rPr>
        <w:t>pip install customtkinter watchdog pillow</w:t>
      </w:r>
    </w:p>
    <w:p w14:paraId="6E326EE9">
      <w:pPr>
        <w:pStyle w:val="17"/>
        <w:bidi w:val="0"/>
        <w:jc w:val="left"/>
      </w:pPr>
    </w:p>
    <w:p w14:paraId="560048FF">
      <w:pPr>
        <w:pStyle w:val="2"/>
        <w:bidi w:val="0"/>
        <w:jc w:val="left"/>
      </w:pPr>
      <w:r>
        <w:t>Architecture du projet</w:t>
      </w:r>
    </w:p>
    <w:p w14:paraId="5D630E96">
      <w:pPr>
        <w:pStyle w:val="18"/>
        <w:bidi w:val="0"/>
        <w:jc w:val="left"/>
      </w:pPr>
      <w:r>
        <w:rPr>
          <w:rStyle w:val="14"/>
        </w:rPr>
        <w:t>rush/</w:t>
      </w:r>
    </w:p>
    <w:p w14:paraId="42C08049">
      <w:pPr>
        <w:pStyle w:val="18"/>
        <w:bidi w:val="0"/>
        <w:jc w:val="left"/>
      </w:pPr>
      <w:r>
        <w:rPr>
          <w:rStyle w:val="14"/>
        </w:rPr>
        <w:t>│</w:t>
      </w:r>
    </w:p>
    <w:p w14:paraId="0D1002D2">
      <w:pPr>
        <w:pStyle w:val="18"/>
        <w:bidi w:val="0"/>
        <w:jc w:val="left"/>
      </w:pPr>
      <w:r>
        <w:rPr>
          <w:rStyle w:val="14"/>
        </w:rPr>
        <w:t>├── assets/</w:t>
      </w:r>
    </w:p>
    <w:p w14:paraId="30CB8E2A">
      <w:pPr>
        <w:pStyle w:val="18"/>
        <w:bidi w:val="0"/>
        <w:jc w:val="left"/>
      </w:pPr>
      <w:r>
        <w:rPr>
          <w:rStyle w:val="14"/>
        </w:rPr>
        <w:t>│   ├── icons/</w:t>
      </w:r>
    </w:p>
    <w:p w14:paraId="360F9AAB">
      <w:pPr>
        <w:pStyle w:val="18"/>
        <w:bidi w:val="0"/>
        <w:jc w:val="left"/>
      </w:pPr>
      <w:r>
        <w:rPr>
          <w:rStyle w:val="14"/>
        </w:rPr>
        <w:t>│   └── images/</w:t>
      </w:r>
    </w:p>
    <w:p w14:paraId="0F01DB13">
      <w:pPr>
        <w:pStyle w:val="18"/>
        <w:bidi w:val="0"/>
        <w:jc w:val="left"/>
      </w:pPr>
      <w:r>
        <w:rPr>
          <w:rStyle w:val="14"/>
        </w:rPr>
        <w:t>│</w:t>
      </w:r>
    </w:p>
    <w:p w14:paraId="547F63EA">
      <w:pPr>
        <w:pStyle w:val="18"/>
        <w:bidi w:val="0"/>
        <w:jc w:val="left"/>
      </w:pPr>
      <w:r>
        <w:rPr>
          <w:rStyle w:val="14"/>
        </w:rPr>
        <w:t>├── services/</w:t>
      </w:r>
    </w:p>
    <w:p w14:paraId="5AFB0421">
      <w:pPr>
        <w:pStyle w:val="18"/>
        <w:bidi w:val="0"/>
        <w:jc w:val="left"/>
      </w:pPr>
      <w:r>
        <w:rPr>
          <w:rStyle w:val="14"/>
        </w:rPr>
        <w:t>│   ├── organizer.py</w:t>
      </w:r>
    </w:p>
    <w:p w14:paraId="30B3A23C">
      <w:pPr>
        <w:pStyle w:val="18"/>
        <w:bidi w:val="0"/>
        <w:jc w:val="left"/>
      </w:pPr>
      <w:r>
        <w:rPr>
          <w:rStyle w:val="14"/>
        </w:rPr>
        <w:t>│   └── watcher.py</w:t>
      </w:r>
    </w:p>
    <w:p w14:paraId="6577A49D">
      <w:pPr>
        <w:pStyle w:val="18"/>
        <w:bidi w:val="0"/>
        <w:jc w:val="left"/>
      </w:pPr>
      <w:r>
        <w:rPr>
          <w:rStyle w:val="14"/>
        </w:rPr>
        <w:t>│</w:t>
      </w:r>
    </w:p>
    <w:p w14:paraId="20D48D17">
      <w:pPr>
        <w:pStyle w:val="18"/>
        <w:bidi w:val="0"/>
        <w:jc w:val="left"/>
      </w:pPr>
      <w:r>
        <w:rPr>
          <w:rStyle w:val="14"/>
        </w:rPr>
        <w:t>├── ui/</w:t>
      </w:r>
    </w:p>
    <w:p w14:paraId="30B17E48">
      <w:pPr>
        <w:pStyle w:val="18"/>
        <w:bidi w:val="0"/>
        <w:jc w:val="left"/>
      </w:pPr>
      <w:r>
        <w:rPr>
          <w:rStyle w:val="14"/>
        </w:rPr>
        <w:t>│   └── main_window.py</w:t>
      </w:r>
    </w:p>
    <w:p w14:paraId="46F7AD62">
      <w:pPr>
        <w:pStyle w:val="18"/>
        <w:bidi w:val="0"/>
        <w:jc w:val="left"/>
      </w:pPr>
      <w:r>
        <w:rPr>
          <w:rStyle w:val="14"/>
        </w:rPr>
        <w:t>│</w:t>
      </w:r>
    </w:p>
    <w:p w14:paraId="3383E976">
      <w:pPr>
        <w:pStyle w:val="18"/>
        <w:bidi w:val="0"/>
        <w:jc w:val="left"/>
      </w:pPr>
      <w:r>
        <w:rPr>
          <w:rStyle w:val="14"/>
        </w:rPr>
        <w:t>├── utils/</w:t>
      </w:r>
    </w:p>
    <w:p w14:paraId="5AC00F07">
      <w:pPr>
        <w:pStyle w:val="18"/>
        <w:bidi w:val="0"/>
        <w:jc w:val="left"/>
      </w:pPr>
      <w:r>
        <w:rPr>
          <w:rStyle w:val="14"/>
        </w:rPr>
        <w:t>│</w:t>
      </w:r>
    </w:p>
    <w:p w14:paraId="2966636C">
      <w:pPr>
        <w:pStyle w:val="18"/>
        <w:bidi w:val="0"/>
        <w:jc w:val="left"/>
      </w:pPr>
      <w:r>
        <w:rPr>
          <w:rStyle w:val="14"/>
        </w:rPr>
        <w:t>├── main.py</w:t>
      </w:r>
    </w:p>
    <w:p w14:paraId="22F40FE7">
      <w:pPr>
        <w:pStyle w:val="18"/>
        <w:bidi w:val="0"/>
        <w:jc w:val="left"/>
      </w:pPr>
      <w:r>
        <w:rPr>
          <w:rStyle w:val="14"/>
        </w:rPr>
        <w:t>│</w:t>
      </w:r>
    </w:p>
    <w:p w14:paraId="32EAB489">
      <w:pPr>
        <w:pStyle w:val="18"/>
        <w:bidi w:val="0"/>
        <w:spacing w:before="0" w:after="283"/>
        <w:jc w:val="left"/>
      </w:pPr>
      <w:r>
        <w:rPr>
          <w:rStyle w:val="14"/>
        </w:rPr>
        <w:t>└── requirements.txt</w:t>
      </w:r>
    </w:p>
    <w:p w14:paraId="39B2E3E3">
      <w:pPr>
        <w:pStyle w:val="17"/>
        <w:bidi w:val="0"/>
        <w:jc w:val="left"/>
      </w:pPr>
    </w:p>
    <w:p w14:paraId="7A7FFA18">
      <w:pPr>
        <w:pStyle w:val="2"/>
        <w:bidi w:val="0"/>
        <w:jc w:val="left"/>
      </w:pPr>
      <w:r>
        <w:t>Description des dossiers</w:t>
      </w:r>
    </w:p>
    <w:p w14:paraId="44D9C5A7">
      <w:pPr>
        <w:pStyle w:val="5"/>
        <w:bidi w:val="0"/>
        <w:jc w:val="left"/>
      </w:pPr>
      <w:r>
        <w:t>assets/</w:t>
      </w:r>
    </w:p>
    <w:p w14:paraId="4B278367">
      <w:pPr>
        <w:pStyle w:val="4"/>
        <w:bidi w:val="0"/>
        <w:jc w:val="left"/>
      </w:pPr>
      <w:r>
        <w:t>Contient :</w:t>
      </w:r>
    </w:p>
    <w:p w14:paraId="10C12DB7">
      <w:pPr>
        <w:pStyle w:val="4"/>
        <w:numPr>
          <w:ilvl w:val="0"/>
          <w:numId w:val="6"/>
        </w:numPr>
        <w:bidi w:val="0"/>
        <w:ind w:left="709" w:hanging="283"/>
        <w:jc w:val="left"/>
      </w:pPr>
      <w:r>
        <w:t>icônes,</w:t>
      </w:r>
    </w:p>
    <w:p w14:paraId="54A5512E">
      <w:pPr>
        <w:pStyle w:val="4"/>
        <w:numPr>
          <w:ilvl w:val="0"/>
          <w:numId w:val="6"/>
        </w:numPr>
        <w:bidi w:val="0"/>
        <w:ind w:left="709" w:hanging="283"/>
        <w:jc w:val="left"/>
      </w:pPr>
      <w:r>
        <w:t>images,</w:t>
      </w:r>
    </w:p>
    <w:p w14:paraId="01192825">
      <w:pPr>
        <w:pStyle w:val="4"/>
        <w:numPr>
          <w:ilvl w:val="0"/>
          <w:numId w:val="6"/>
        </w:numPr>
        <w:bidi w:val="0"/>
        <w:ind w:left="709" w:hanging="283"/>
        <w:jc w:val="left"/>
      </w:pPr>
      <w:r>
        <w:t>logos.</w:t>
      </w:r>
    </w:p>
    <w:p w14:paraId="77835FAE">
      <w:pPr>
        <w:pStyle w:val="17"/>
        <w:bidi w:val="0"/>
        <w:jc w:val="left"/>
      </w:pPr>
    </w:p>
    <w:p w14:paraId="33EA0394">
      <w:pPr>
        <w:pStyle w:val="5"/>
        <w:bidi w:val="0"/>
        <w:jc w:val="left"/>
      </w:pPr>
      <w:r>
        <w:t>services/</w:t>
      </w:r>
    </w:p>
    <w:p w14:paraId="6E6BE4C5">
      <w:pPr>
        <w:pStyle w:val="4"/>
        <w:bidi w:val="0"/>
        <w:jc w:val="left"/>
      </w:pPr>
      <w:r>
        <w:t>Contient la logique principale :</w:t>
      </w:r>
    </w:p>
    <w:p w14:paraId="73EA1C2A">
      <w:pPr>
        <w:pStyle w:val="4"/>
        <w:numPr>
          <w:ilvl w:val="0"/>
          <w:numId w:val="7"/>
        </w:numPr>
        <w:bidi w:val="0"/>
        <w:ind w:left="709" w:hanging="283"/>
        <w:jc w:val="left"/>
      </w:pPr>
      <w:r>
        <w:t>organisation,</w:t>
      </w:r>
    </w:p>
    <w:p w14:paraId="46A8BC2E">
      <w:pPr>
        <w:pStyle w:val="4"/>
        <w:numPr>
          <w:ilvl w:val="0"/>
          <w:numId w:val="7"/>
        </w:numPr>
        <w:bidi w:val="0"/>
        <w:ind w:left="709" w:hanging="283"/>
        <w:jc w:val="left"/>
      </w:pPr>
      <w:r>
        <w:t>surveillance des fichiers.</w:t>
      </w:r>
    </w:p>
    <w:p w14:paraId="30BDD2F7">
      <w:pPr>
        <w:pStyle w:val="17"/>
        <w:bidi w:val="0"/>
        <w:jc w:val="left"/>
      </w:pPr>
    </w:p>
    <w:p w14:paraId="20C13EDC">
      <w:pPr>
        <w:pStyle w:val="5"/>
        <w:bidi w:val="0"/>
        <w:jc w:val="left"/>
      </w:pPr>
      <w:r>
        <w:t>ui/</w:t>
      </w:r>
    </w:p>
    <w:p w14:paraId="21D35D14">
      <w:pPr>
        <w:pStyle w:val="4"/>
        <w:bidi w:val="0"/>
        <w:jc w:val="left"/>
      </w:pPr>
      <w:r>
        <w:t>Contient l’interface graphique.</w:t>
      </w:r>
    </w:p>
    <w:p w14:paraId="59C7E133">
      <w:pPr>
        <w:pStyle w:val="17"/>
        <w:bidi w:val="0"/>
        <w:jc w:val="left"/>
      </w:pPr>
    </w:p>
    <w:p w14:paraId="6A766778">
      <w:pPr>
        <w:pStyle w:val="5"/>
        <w:bidi w:val="0"/>
        <w:jc w:val="left"/>
      </w:pPr>
      <w:r>
        <w:t>main.py</w:t>
      </w:r>
    </w:p>
    <w:p w14:paraId="513FC0DE">
      <w:pPr>
        <w:pStyle w:val="4"/>
        <w:bidi w:val="0"/>
        <w:jc w:val="left"/>
      </w:pPr>
      <w:r>
        <w:t>Point d’entrée principal de l’application.</w:t>
      </w:r>
    </w:p>
    <w:p w14:paraId="1CD606DF">
      <w:pPr>
        <w:pStyle w:val="17"/>
        <w:bidi w:val="0"/>
        <w:jc w:val="left"/>
      </w:pPr>
    </w:p>
    <w:p w14:paraId="7E428F54">
      <w:pPr>
        <w:pStyle w:val="2"/>
        <w:bidi w:val="0"/>
        <w:jc w:val="left"/>
      </w:pPr>
      <w:r>
        <w:t>Design UI</w:t>
      </w:r>
    </w:p>
    <w:p w14:paraId="136DA57A">
      <w:pPr>
        <w:pStyle w:val="5"/>
        <w:bidi w:val="0"/>
        <w:jc w:val="left"/>
      </w:pPr>
      <w:r>
        <w:t>Style visuel</w:t>
      </w:r>
    </w:p>
    <w:p w14:paraId="51FC4BB4">
      <w:pPr>
        <w:pStyle w:val="4"/>
        <w:bidi w:val="0"/>
        <w:jc w:val="left"/>
      </w:pPr>
      <w:r>
        <w:t>Style moderne :</w:t>
      </w:r>
    </w:p>
    <w:p w14:paraId="3B4B9DF3">
      <w:pPr>
        <w:pStyle w:val="4"/>
        <w:numPr>
          <w:ilvl w:val="0"/>
          <w:numId w:val="8"/>
        </w:numPr>
        <w:bidi w:val="0"/>
        <w:ind w:left="709" w:hanging="283"/>
        <w:jc w:val="left"/>
      </w:pPr>
      <w:r>
        <w:t>dark mode,</w:t>
      </w:r>
    </w:p>
    <w:p w14:paraId="236BF053">
      <w:pPr>
        <w:pStyle w:val="4"/>
        <w:numPr>
          <w:ilvl w:val="0"/>
          <w:numId w:val="8"/>
        </w:numPr>
        <w:bidi w:val="0"/>
        <w:ind w:left="709" w:hanging="283"/>
        <w:jc w:val="left"/>
      </w:pPr>
      <w:r>
        <w:t>minimal,</w:t>
      </w:r>
    </w:p>
    <w:p w14:paraId="6DAD86BA">
      <w:pPr>
        <w:pStyle w:val="4"/>
        <w:numPr>
          <w:ilvl w:val="0"/>
          <w:numId w:val="8"/>
        </w:numPr>
        <w:bidi w:val="0"/>
        <w:ind w:left="709" w:hanging="283"/>
        <w:jc w:val="left"/>
      </w:pPr>
      <w:r>
        <w:t>rapide,</w:t>
      </w:r>
    </w:p>
    <w:p w14:paraId="4C127E81">
      <w:pPr>
        <w:pStyle w:val="4"/>
        <w:numPr>
          <w:ilvl w:val="0"/>
          <w:numId w:val="8"/>
        </w:numPr>
        <w:bidi w:val="0"/>
        <w:ind w:left="709" w:hanging="283"/>
        <w:jc w:val="left"/>
      </w:pPr>
      <w:r>
        <w:t>propre.</w:t>
      </w:r>
    </w:p>
    <w:p w14:paraId="608DC6D1">
      <w:pPr>
        <w:pStyle w:val="17"/>
        <w:bidi w:val="0"/>
        <w:jc w:val="left"/>
      </w:pPr>
    </w:p>
    <w:p w14:paraId="4B99F0C2">
      <w:pPr>
        <w:pStyle w:val="2"/>
        <w:bidi w:val="0"/>
        <w:jc w:val="left"/>
      </w:pPr>
      <w:r>
        <w:t>Couleurs principales</w:t>
      </w:r>
    </w:p>
    <w:tbl>
      <w:tblPr>
        <w:tblStyle w:val="12"/>
        <w:tblW w:w="2365" w:type="dxa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93"/>
        <w:gridCol w:w="1072"/>
      </w:tblGrid>
      <w:tr w14:paraId="0C82B391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blHeader/>
        </w:trPr>
        <w:tc>
          <w:tcPr>
            <w:tcW w:w="1293" w:type="dxa"/>
            <w:vAlign w:val="center"/>
          </w:tcPr>
          <w:p w14:paraId="2BEC5BF6">
            <w:pPr>
              <w:pStyle w:val="20"/>
              <w:suppressLineNumbers/>
              <w:bidi w:val="0"/>
              <w:jc w:val="center"/>
            </w:pPr>
            <w:r>
              <w:t>Élément</w:t>
            </w:r>
          </w:p>
        </w:tc>
        <w:tc>
          <w:tcPr>
            <w:tcW w:w="1072" w:type="dxa"/>
            <w:vAlign w:val="center"/>
          </w:tcPr>
          <w:p w14:paraId="06D62BC3">
            <w:pPr>
              <w:pStyle w:val="20"/>
              <w:suppressLineNumbers/>
              <w:bidi w:val="0"/>
              <w:jc w:val="center"/>
            </w:pPr>
            <w:r>
              <w:t>Couleur</w:t>
            </w:r>
          </w:p>
        </w:tc>
      </w:tr>
      <w:tr w14:paraId="0656B8D2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1293" w:type="dxa"/>
            <w:vAlign w:val="center"/>
          </w:tcPr>
          <w:p w14:paraId="4E8DA1BC">
            <w:pPr>
              <w:pStyle w:val="19"/>
              <w:widowControl w:val="0"/>
              <w:suppressLineNumbers/>
              <w:bidi w:val="0"/>
              <w:jc w:val="left"/>
            </w:pPr>
            <w:r>
              <w:t>Background</w:t>
            </w:r>
          </w:p>
        </w:tc>
        <w:tc>
          <w:tcPr>
            <w:tcW w:w="1072" w:type="dxa"/>
            <w:vAlign w:val="center"/>
          </w:tcPr>
          <w:p w14:paraId="23B25F2E">
            <w:pPr>
              <w:pStyle w:val="19"/>
              <w:widowControl w:val="0"/>
              <w:suppressLineNumbers/>
              <w:bidi w:val="0"/>
              <w:jc w:val="left"/>
            </w:pPr>
            <w:r>
              <w:t>#121212</w:t>
            </w:r>
          </w:p>
        </w:tc>
      </w:tr>
      <w:tr w14:paraId="0560FE51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1293" w:type="dxa"/>
            <w:vAlign w:val="center"/>
          </w:tcPr>
          <w:p w14:paraId="7EC62DD4">
            <w:pPr>
              <w:pStyle w:val="19"/>
              <w:widowControl w:val="0"/>
              <w:suppressLineNumbers/>
              <w:bidi w:val="0"/>
              <w:jc w:val="left"/>
            </w:pPr>
            <w:r>
              <w:t>Cards</w:t>
            </w:r>
          </w:p>
        </w:tc>
        <w:tc>
          <w:tcPr>
            <w:tcW w:w="1072" w:type="dxa"/>
            <w:vAlign w:val="center"/>
          </w:tcPr>
          <w:p w14:paraId="2C5DBD43">
            <w:pPr>
              <w:pStyle w:val="19"/>
              <w:widowControl w:val="0"/>
              <w:suppressLineNumbers/>
              <w:bidi w:val="0"/>
              <w:jc w:val="left"/>
            </w:pPr>
            <w:r>
              <w:t>#1E1E1E</w:t>
            </w:r>
          </w:p>
        </w:tc>
      </w:tr>
      <w:tr w14:paraId="05B4FFF2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1293" w:type="dxa"/>
            <w:vAlign w:val="center"/>
          </w:tcPr>
          <w:p w14:paraId="7FDB197E">
            <w:pPr>
              <w:pStyle w:val="19"/>
              <w:widowControl w:val="0"/>
              <w:suppressLineNumbers/>
              <w:bidi w:val="0"/>
              <w:jc w:val="left"/>
            </w:pPr>
            <w:r>
              <w:t>Accent</w:t>
            </w:r>
          </w:p>
        </w:tc>
        <w:tc>
          <w:tcPr>
            <w:tcW w:w="1072" w:type="dxa"/>
            <w:vAlign w:val="center"/>
          </w:tcPr>
          <w:p w14:paraId="5FE4172A">
            <w:pPr>
              <w:pStyle w:val="19"/>
              <w:widowControl w:val="0"/>
              <w:suppressLineNumbers/>
              <w:bidi w:val="0"/>
              <w:jc w:val="left"/>
            </w:pPr>
            <w:r>
              <w:t>#00C853</w:t>
            </w:r>
          </w:p>
        </w:tc>
      </w:tr>
      <w:tr w14:paraId="34C84217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1293" w:type="dxa"/>
            <w:vAlign w:val="center"/>
          </w:tcPr>
          <w:p w14:paraId="16A97292">
            <w:pPr>
              <w:pStyle w:val="19"/>
              <w:widowControl w:val="0"/>
              <w:suppressLineNumbers/>
              <w:bidi w:val="0"/>
              <w:jc w:val="left"/>
            </w:pPr>
            <w:r>
              <w:t>Texte</w:t>
            </w:r>
          </w:p>
        </w:tc>
        <w:tc>
          <w:tcPr>
            <w:tcW w:w="1072" w:type="dxa"/>
            <w:vAlign w:val="center"/>
          </w:tcPr>
          <w:p w14:paraId="7925DDD3">
            <w:pPr>
              <w:pStyle w:val="19"/>
              <w:widowControl w:val="0"/>
              <w:suppressLineNumbers/>
              <w:bidi w:val="0"/>
              <w:jc w:val="left"/>
            </w:pPr>
            <w:r>
              <w:t>#FFFFFF</w:t>
            </w:r>
          </w:p>
        </w:tc>
      </w:tr>
    </w:tbl>
    <w:p w14:paraId="4E961BC4">
      <w:pPr>
        <w:pStyle w:val="17"/>
        <w:bidi w:val="0"/>
        <w:jc w:val="left"/>
      </w:pPr>
    </w:p>
    <w:p w14:paraId="7D899C00">
      <w:pPr>
        <w:pStyle w:val="2"/>
        <w:bidi w:val="0"/>
        <w:jc w:val="left"/>
      </w:pPr>
      <w:r>
        <w:t>Icônes nécessaires</w:t>
      </w:r>
    </w:p>
    <w:p w14:paraId="34BF6C1B">
      <w:pPr>
        <w:pStyle w:val="5"/>
        <w:bidi w:val="0"/>
        <w:jc w:val="left"/>
      </w:pPr>
      <w:r>
        <w:t>Types d’icônes</w:t>
      </w:r>
    </w:p>
    <w:p w14:paraId="142A98BC">
      <w:pPr>
        <w:pStyle w:val="4"/>
        <w:numPr>
          <w:ilvl w:val="0"/>
          <w:numId w:val="9"/>
        </w:numPr>
        <w:bidi w:val="0"/>
        <w:ind w:left="709" w:hanging="283"/>
        <w:jc w:val="left"/>
      </w:pPr>
      <w:r>
        <w:t>folder</w:t>
      </w:r>
    </w:p>
    <w:p w14:paraId="42C36D1D">
      <w:pPr>
        <w:pStyle w:val="4"/>
        <w:numPr>
          <w:ilvl w:val="0"/>
          <w:numId w:val="9"/>
        </w:numPr>
        <w:bidi w:val="0"/>
        <w:ind w:left="709" w:hanging="283"/>
        <w:jc w:val="left"/>
      </w:pPr>
      <w:r>
        <w:t>pdf</w:t>
      </w:r>
    </w:p>
    <w:p w14:paraId="718BF8FF">
      <w:pPr>
        <w:pStyle w:val="4"/>
        <w:numPr>
          <w:ilvl w:val="0"/>
          <w:numId w:val="9"/>
        </w:numPr>
        <w:bidi w:val="0"/>
        <w:ind w:left="709" w:hanging="283"/>
        <w:jc w:val="left"/>
      </w:pPr>
      <w:r>
        <w:t>image</w:t>
      </w:r>
    </w:p>
    <w:p w14:paraId="74B28DD0">
      <w:pPr>
        <w:pStyle w:val="4"/>
        <w:numPr>
          <w:ilvl w:val="0"/>
          <w:numId w:val="9"/>
        </w:numPr>
        <w:bidi w:val="0"/>
        <w:ind w:left="709" w:hanging="283"/>
        <w:jc w:val="left"/>
      </w:pPr>
      <w:r>
        <w:t>video</w:t>
      </w:r>
    </w:p>
    <w:p w14:paraId="30023895">
      <w:pPr>
        <w:pStyle w:val="4"/>
        <w:numPr>
          <w:ilvl w:val="0"/>
          <w:numId w:val="9"/>
        </w:numPr>
        <w:bidi w:val="0"/>
        <w:ind w:left="709" w:hanging="283"/>
        <w:jc w:val="left"/>
      </w:pPr>
      <w:r>
        <w:t>archive</w:t>
      </w:r>
    </w:p>
    <w:p w14:paraId="07354E45">
      <w:pPr>
        <w:pStyle w:val="4"/>
        <w:numPr>
          <w:ilvl w:val="0"/>
          <w:numId w:val="9"/>
        </w:numPr>
        <w:bidi w:val="0"/>
        <w:ind w:left="709" w:hanging="283"/>
        <w:jc w:val="left"/>
      </w:pPr>
      <w:r>
        <w:t>audio</w:t>
      </w:r>
    </w:p>
    <w:p w14:paraId="4CA1FDBB">
      <w:pPr>
        <w:pStyle w:val="4"/>
        <w:numPr>
          <w:ilvl w:val="0"/>
          <w:numId w:val="9"/>
        </w:numPr>
        <w:bidi w:val="0"/>
        <w:ind w:left="709" w:hanging="283"/>
        <w:jc w:val="left"/>
      </w:pPr>
      <w:r>
        <w:t>start</w:t>
      </w:r>
    </w:p>
    <w:p w14:paraId="73E8684C">
      <w:pPr>
        <w:pStyle w:val="4"/>
        <w:numPr>
          <w:ilvl w:val="0"/>
          <w:numId w:val="9"/>
        </w:numPr>
        <w:bidi w:val="0"/>
        <w:ind w:left="709" w:hanging="283"/>
        <w:jc w:val="left"/>
      </w:pPr>
      <w:r>
        <w:t>stop</w:t>
      </w:r>
    </w:p>
    <w:p w14:paraId="49C86837">
      <w:pPr>
        <w:pStyle w:val="4"/>
        <w:numPr>
          <w:ilvl w:val="0"/>
          <w:numId w:val="9"/>
        </w:numPr>
        <w:bidi w:val="0"/>
        <w:ind w:left="709" w:hanging="283"/>
        <w:jc w:val="left"/>
      </w:pPr>
      <w:r>
        <w:t>settings</w:t>
      </w:r>
    </w:p>
    <w:p w14:paraId="1DAEBDB1">
      <w:pPr>
        <w:pStyle w:val="17"/>
        <w:bidi w:val="0"/>
        <w:jc w:val="left"/>
      </w:pPr>
    </w:p>
    <w:p w14:paraId="760826FF">
      <w:pPr>
        <w:pStyle w:val="2"/>
        <w:bidi w:val="0"/>
        <w:jc w:val="left"/>
      </w:pPr>
      <w:r>
        <w:t>Sources d’icônes</w:t>
      </w:r>
    </w:p>
    <w:p w14:paraId="7334A417">
      <w:pPr>
        <w:pStyle w:val="4"/>
        <w:bidi w:val="0"/>
        <w:jc w:val="left"/>
      </w:pPr>
      <w:r>
        <w:t>Utiliser :</w:t>
      </w:r>
    </w:p>
    <w:p w14:paraId="1F5A890F">
      <w:pPr>
        <w:pStyle w:val="4"/>
        <w:numPr>
          <w:ilvl w:val="0"/>
          <w:numId w:val="10"/>
        </w:numPr>
        <w:bidi w:val="0"/>
        <w:ind w:left="709" w:hanging="283"/>
        <w:jc w:val="left"/>
      </w:pPr>
      <w:r>
        <w:fldChar w:fldCharType="begin"/>
      </w:r>
      <w:r>
        <w:instrText xml:space="preserve"> HYPERLINK "https://www.flaticon.com/?utm_source=chatgpt.com" \h </w:instrText>
      </w:r>
      <w:r>
        <w:fldChar w:fldCharType="separate"/>
      </w:r>
      <w:r>
        <w:rPr>
          <w:rStyle w:val="8"/>
        </w:rPr>
        <w:t>Flaticon</w:t>
      </w:r>
      <w:r>
        <w:rPr>
          <w:rStyle w:val="8"/>
        </w:rPr>
        <w:fldChar w:fldCharType="end"/>
      </w:r>
    </w:p>
    <w:p w14:paraId="182B022D">
      <w:pPr>
        <w:pStyle w:val="4"/>
        <w:numPr>
          <w:ilvl w:val="0"/>
          <w:numId w:val="10"/>
        </w:numPr>
        <w:bidi w:val="0"/>
        <w:ind w:left="709" w:hanging="283"/>
        <w:jc w:val="left"/>
      </w:pPr>
      <w:r>
        <w:fldChar w:fldCharType="begin"/>
      </w:r>
      <w:r>
        <w:instrText xml:space="preserve"> HYPERLINK "https://icons8.com/icons?utm_source=chatgpt.com" \h </w:instrText>
      </w:r>
      <w:r>
        <w:fldChar w:fldCharType="separate"/>
      </w:r>
      <w:r>
        <w:rPr>
          <w:rStyle w:val="8"/>
        </w:rPr>
        <w:t>Icons8</w:t>
      </w:r>
      <w:r>
        <w:rPr>
          <w:rStyle w:val="8"/>
        </w:rPr>
        <w:fldChar w:fldCharType="end"/>
      </w:r>
    </w:p>
    <w:p w14:paraId="1195D5E3">
      <w:pPr>
        <w:pStyle w:val="17"/>
        <w:bidi w:val="0"/>
        <w:jc w:val="left"/>
      </w:pPr>
    </w:p>
    <w:p w14:paraId="1A5D0040">
      <w:pPr>
        <w:pStyle w:val="4"/>
        <w:bidi w:val="0"/>
        <w:jc w:val="left"/>
      </w:pPr>
    </w:p>
    <w:p w14:paraId="68491762">
      <w:pPr>
        <w:pStyle w:val="4"/>
        <w:bidi w:val="0"/>
        <w:jc w:val="left"/>
      </w:pPr>
    </w:p>
    <w:p w14:paraId="0BADC31E">
      <w:pPr>
        <w:pStyle w:val="4"/>
        <w:bidi w:val="0"/>
        <w:jc w:val="left"/>
      </w:pPr>
    </w:p>
    <w:p w14:paraId="2EB724C9">
      <w:pPr>
        <w:pStyle w:val="4"/>
        <w:bidi w:val="0"/>
        <w:jc w:val="left"/>
      </w:pPr>
    </w:p>
    <w:p w14:paraId="0E114516">
      <w:pPr>
        <w:pStyle w:val="4"/>
        <w:bidi w:val="0"/>
        <w:jc w:val="left"/>
      </w:pPr>
    </w:p>
    <w:p w14:paraId="0118AEC6">
      <w:pPr>
        <w:pStyle w:val="2"/>
        <w:bidi w:val="0"/>
        <w:jc w:val="left"/>
      </w:pPr>
      <w:r>
        <w:t>Interface principale</w:t>
      </w:r>
    </w:p>
    <w:p w14:paraId="0EDE5BE3">
      <w:pPr>
        <w:pStyle w:val="18"/>
        <w:bidi w:val="0"/>
        <w:jc w:val="left"/>
      </w:pPr>
      <w:r>
        <w:rPr>
          <w:rStyle w:val="14"/>
        </w:rPr>
        <w:t>╔══════════════════════════════╗</w:t>
      </w:r>
    </w:p>
    <w:p w14:paraId="69597550">
      <w:pPr>
        <w:pStyle w:val="18"/>
        <w:bidi w:val="0"/>
        <w:jc w:val="left"/>
      </w:pPr>
      <w:r>
        <w:rPr>
          <w:rStyle w:val="14"/>
        </w:rPr>
        <w:t>║            RUSH             ║</w:t>
      </w:r>
    </w:p>
    <w:p w14:paraId="2BE7F25E">
      <w:pPr>
        <w:pStyle w:val="18"/>
        <w:bidi w:val="0"/>
        <w:jc w:val="left"/>
      </w:pPr>
      <w:r>
        <w:rPr>
          <w:rStyle w:val="14"/>
        </w:rPr>
        <w:t>╠══════════════════════════════╣</w:t>
      </w:r>
    </w:p>
    <w:p w14:paraId="6ED606CF">
      <w:pPr>
        <w:pStyle w:val="18"/>
        <w:bidi w:val="0"/>
        <w:jc w:val="left"/>
      </w:pPr>
      <w:r>
        <w:rPr>
          <w:rStyle w:val="14"/>
        </w:rPr>
        <w:t>║ Folder: Downloads           ║</w:t>
      </w:r>
    </w:p>
    <w:p w14:paraId="255B9F32">
      <w:pPr>
        <w:pStyle w:val="18"/>
        <w:bidi w:val="0"/>
        <w:jc w:val="left"/>
      </w:pPr>
      <w:r>
        <w:rPr>
          <w:rStyle w:val="14"/>
        </w:rPr>
        <w:t>║ [ Browse ]                  ║</w:t>
      </w:r>
    </w:p>
    <w:p w14:paraId="03767EAD">
      <w:pPr>
        <w:pStyle w:val="18"/>
        <w:bidi w:val="0"/>
        <w:jc w:val="left"/>
      </w:pPr>
      <w:r>
        <w:rPr>
          <w:rStyle w:val="14"/>
        </w:rPr>
        <w:t>║                              ║</w:t>
      </w:r>
    </w:p>
    <w:p w14:paraId="09BD01D8">
      <w:pPr>
        <w:pStyle w:val="18"/>
        <w:bidi w:val="0"/>
        <w:jc w:val="left"/>
      </w:pPr>
      <w:r>
        <w:rPr>
          <w:rStyle w:val="14"/>
        </w:rPr>
        <w:t>║ Status: Monitoring...       ║</w:t>
      </w:r>
    </w:p>
    <w:p w14:paraId="72ADA1AA">
      <w:pPr>
        <w:pStyle w:val="18"/>
        <w:bidi w:val="0"/>
        <w:jc w:val="left"/>
      </w:pPr>
      <w:r>
        <w:rPr>
          <w:rStyle w:val="14"/>
        </w:rPr>
        <w:t>║                              ║</w:t>
      </w:r>
    </w:p>
    <w:p w14:paraId="39E2C612">
      <w:pPr>
        <w:pStyle w:val="18"/>
        <w:bidi w:val="0"/>
        <w:jc w:val="left"/>
      </w:pPr>
      <w:r>
        <w:rPr>
          <w:rStyle w:val="14"/>
        </w:rPr>
        <w:t>║ Files Sorted Today: 124     ║</w:t>
      </w:r>
    </w:p>
    <w:p w14:paraId="370F7B6D">
      <w:pPr>
        <w:pStyle w:val="18"/>
        <w:bidi w:val="0"/>
        <w:jc w:val="left"/>
      </w:pPr>
      <w:r>
        <w:rPr>
          <w:rStyle w:val="14"/>
        </w:rPr>
        <w:t>║                              ║</w:t>
      </w:r>
    </w:p>
    <w:p w14:paraId="58901093">
      <w:pPr>
        <w:pStyle w:val="18"/>
        <w:bidi w:val="0"/>
        <w:jc w:val="left"/>
      </w:pPr>
      <w:r>
        <w:rPr>
          <w:rStyle w:val="14"/>
        </w:rPr>
        <w:t>║ [ START ]   [ STOP ]        ║</w:t>
      </w:r>
    </w:p>
    <w:p w14:paraId="3BF393D3">
      <w:pPr>
        <w:pStyle w:val="18"/>
        <w:bidi w:val="0"/>
        <w:jc w:val="left"/>
      </w:pPr>
      <w:r>
        <w:rPr>
          <w:rStyle w:val="14"/>
        </w:rPr>
        <w:t>║                              ║</w:t>
      </w:r>
    </w:p>
    <w:p w14:paraId="4615CABF">
      <w:pPr>
        <w:pStyle w:val="18"/>
        <w:bidi w:val="0"/>
        <w:jc w:val="left"/>
      </w:pPr>
      <w:r>
        <w:rPr>
          <w:rStyle w:val="14"/>
        </w:rPr>
        <w:t>║ Logs:                       ║</w:t>
      </w:r>
    </w:p>
    <w:p w14:paraId="1F327D1D">
      <w:pPr>
        <w:pStyle w:val="18"/>
        <w:bidi w:val="0"/>
        <w:jc w:val="left"/>
      </w:pPr>
      <w:r>
        <w:rPr>
          <w:rStyle w:val="14"/>
        </w:rPr>
        <w:t>║ moved photo.jpg → Images    ║</w:t>
      </w:r>
    </w:p>
    <w:p w14:paraId="2C905F99">
      <w:pPr>
        <w:pStyle w:val="18"/>
        <w:bidi w:val="0"/>
        <w:jc w:val="left"/>
      </w:pPr>
      <w:r>
        <w:rPr>
          <w:rStyle w:val="14"/>
        </w:rPr>
        <w:t>║ moved file.pdf → Documents  ║</w:t>
      </w:r>
    </w:p>
    <w:p w14:paraId="3B6AB708">
      <w:pPr>
        <w:pStyle w:val="18"/>
        <w:bidi w:val="0"/>
        <w:spacing w:before="0" w:after="283"/>
        <w:jc w:val="left"/>
      </w:pPr>
      <w:r>
        <w:rPr>
          <w:rStyle w:val="14"/>
        </w:rPr>
        <w:t>╚══════════════════════════════╝</w:t>
      </w:r>
      <w:r>
        <w:rPr>
          <w:rStyle w:val="14"/>
          <w:rFonts w:cs="Liberation Mono"/>
          <w:sz w:val="20"/>
          <w:szCs w:val="20"/>
        </w:rPr>
        <w:t>Ouiiii ça devient encore mieux comme ça.</w:t>
      </w:r>
      <w:r>
        <w:rPr>
          <w:rStyle w:val="14"/>
          <w:rFonts w:cs="Liberation Mono"/>
          <w:sz w:val="20"/>
          <w:szCs w:val="20"/>
        </w:rPr>
        <w:br w:type="textWrapping"/>
      </w:r>
      <w:r>
        <w:rPr>
          <w:rStyle w:val="14"/>
          <w:rFonts w:cs="Liberation Mono"/>
          <w:sz w:val="20"/>
          <w:szCs w:val="20"/>
        </w:rPr>
        <w:t>Tu rends l’application plus “réelle” et professionnelle.</w:t>
      </w:r>
    </w:p>
    <w:p w14:paraId="49C99E1F">
      <w:pPr>
        <w:pStyle w:val="17"/>
        <w:rPr>
          <w:rFonts w:ascii="Liberation Mono" w:hAnsi="Liberation Mono" w:cs="Liberation Mono"/>
          <w:sz w:val="20"/>
          <w:szCs w:val="20"/>
        </w:rPr>
      </w:pPr>
    </w:p>
    <w:p w14:paraId="1B3A477D">
      <w:pPr>
        <w:pStyle w:val="2"/>
        <w:spacing w:before="0" w:after="283"/>
        <w:rPr>
          <w:rFonts w:ascii="Liberation Mono" w:hAnsi="Liberation Mono" w:cs="Liberation Mono"/>
          <w:sz w:val="20"/>
          <w:szCs w:val="20"/>
        </w:rPr>
      </w:pPr>
      <w:r>
        <w:rPr>
          <w:rFonts w:ascii="Liberation Mono" w:hAnsi="Liberation Mono" w:cs="Liberation Mono"/>
          <w:sz w:val="20"/>
          <w:szCs w:val="20"/>
        </w:rPr>
        <w:t>Nouveau fonctionnement de RUSH</w:t>
      </w:r>
    </w:p>
    <w:p w14:paraId="39B233E8">
      <w:pPr>
        <w:pStyle w:val="4"/>
        <w:spacing w:before="0" w:after="283"/>
        <w:rPr>
          <w:rFonts w:ascii="Liberation Mono" w:hAnsi="Liberation Mono" w:cs="Liberation Mono"/>
          <w:sz w:val="20"/>
          <w:szCs w:val="20"/>
        </w:rPr>
      </w:pPr>
      <w:r>
        <w:rPr>
          <w:rFonts w:ascii="Liberation Mono" w:hAnsi="Liberation Mono" w:cs="Liberation Mono"/>
          <w:sz w:val="20"/>
          <w:szCs w:val="20"/>
        </w:rPr>
        <w:t>L’utilisateur aura :</w:t>
      </w:r>
    </w:p>
    <w:p w14:paraId="15868B5E">
      <w:pPr>
        <w:pStyle w:val="5"/>
        <w:spacing w:before="0" w:after="283"/>
        <w:rPr>
          <w:rFonts w:ascii="Liberation Mono" w:hAnsi="Liberation Mono" w:cs="Liberation Mono"/>
          <w:sz w:val="20"/>
          <w:szCs w:val="20"/>
        </w:rPr>
      </w:pPr>
      <w:r>
        <w:rPr>
          <w:rFonts w:ascii="Liberation Mono" w:hAnsi="Liberation Mono" w:cs="Liberation Mono"/>
          <w:sz w:val="20"/>
          <w:szCs w:val="20"/>
        </w:rPr>
        <w:t>Mode Manuel</w:t>
      </w:r>
    </w:p>
    <w:p w14:paraId="7E3F382E">
      <w:pPr>
        <w:pStyle w:val="4"/>
        <w:spacing w:before="0" w:after="283"/>
        <w:rPr>
          <w:rFonts w:ascii="Liberation Mono" w:hAnsi="Liberation Mono" w:cs="Liberation Mono"/>
          <w:sz w:val="20"/>
          <w:szCs w:val="20"/>
        </w:rPr>
      </w:pPr>
      <w:r>
        <w:rPr>
          <w:rFonts w:ascii="Liberation Mono" w:hAnsi="Liberation Mono" w:cs="Liberation Mono"/>
          <w:sz w:val="20"/>
          <w:szCs w:val="20"/>
        </w:rPr>
        <w:t>Le user clique :</w:t>
      </w:r>
    </w:p>
    <w:p w14:paraId="0701B8F2">
      <w:pPr>
        <w:pStyle w:val="18"/>
        <w:spacing w:before="0" w:after="283"/>
      </w:pPr>
      <w:r>
        <w:rPr>
          <w:rStyle w:val="14"/>
        </w:rPr>
        <w:t>[ ORGANIZE NOW ]</w:t>
      </w:r>
    </w:p>
    <w:p w14:paraId="46AEC4FE">
      <w:pPr>
        <w:pStyle w:val="4"/>
        <w:spacing w:before="0" w:after="283"/>
        <w:rPr>
          <w:rFonts w:ascii="Liberation Mono" w:hAnsi="Liberation Mono" w:cs="Liberation Mono"/>
          <w:sz w:val="20"/>
          <w:szCs w:val="20"/>
        </w:rPr>
      </w:pPr>
      <w:r>
        <w:rPr>
          <w:rFonts w:ascii="Liberation Mono" w:hAnsi="Liberation Mono" w:cs="Liberation Mono"/>
          <w:sz w:val="20"/>
          <w:szCs w:val="20"/>
        </w:rPr>
        <w:t>Et RUSH :</w:t>
      </w:r>
    </w:p>
    <w:p w14:paraId="601EF0B1">
      <w:pPr>
        <w:pStyle w:val="4"/>
        <w:numPr>
          <w:ilvl w:val="0"/>
          <w:numId w:val="11"/>
        </w:numPr>
        <w:tabs>
          <w:tab w:val="left" w:pos="0"/>
          <w:tab w:val="clear" w:pos="709"/>
        </w:tabs>
        <w:spacing w:before="0" w:after="283"/>
        <w:ind w:left="709" w:hanging="283"/>
        <w:rPr>
          <w:rFonts w:ascii="Liberation Mono" w:hAnsi="Liberation Mono" w:cs="Liberation Mono"/>
          <w:sz w:val="20"/>
          <w:szCs w:val="20"/>
        </w:rPr>
      </w:pPr>
      <w:r>
        <w:rPr>
          <w:rFonts w:ascii="Liberation Mono" w:hAnsi="Liberation Mono" w:cs="Liberation Mono"/>
          <w:sz w:val="20"/>
          <w:szCs w:val="20"/>
        </w:rPr>
        <w:t>scanne le dossier,</w:t>
      </w:r>
    </w:p>
    <w:p w14:paraId="72D286CD">
      <w:pPr>
        <w:pStyle w:val="4"/>
        <w:numPr>
          <w:ilvl w:val="0"/>
          <w:numId w:val="11"/>
        </w:numPr>
        <w:tabs>
          <w:tab w:val="left" w:pos="0"/>
          <w:tab w:val="clear" w:pos="709"/>
        </w:tabs>
        <w:spacing w:before="0" w:after="283"/>
        <w:ind w:left="709" w:hanging="283"/>
        <w:rPr>
          <w:rFonts w:ascii="Liberation Mono" w:hAnsi="Liberation Mono" w:cs="Liberation Mono"/>
          <w:sz w:val="20"/>
          <w:szCs w:val="20"/>
        </w:rPr>
      </w:pPr>
      <w:r>
        <w:rPr>
          <w:rFonts w:ascii="Liberation Mono" w:hAnsi="Liberation Mono" w:cs="Liberation Mono"/>
          <w:sz w:val="20"/>
          <w:szCs w:val="20"/>
        </w:rPr>
        <w:t>trie tous les fichiers une seule fois,</w:t>
      </w:r>
    </w:p>
    <w:p w14:paraId="6730F9D9">
      <w:pPr>
        <w:pStyle w:val="4"/>
        <w:numPr>
          <w:ilvl w:val="0"/>
          <w:numId w:val="11"/>
        </w:numPr>
        <w:tabs>
          <w:tab w:val="left" w:pos="0"/>
          <w:tab w:val="clear" w:pos="709"/>
        </w:tabs>
        <w:spacing w:before="0" w:after="283"/>
        <w:ind w:left="709" w:hanging="283"/>
        <w:rPr>
          <w:rFonts w:ascii="Liberation Mono" w:hAnsi="Liberation Mono" w:cs="Liberation Mono"/>
          <w:sz w:val="20"/>
          <w:szCs w:val="20"/>
        </w:rPr>
      </w:pPr>
      <w:r>
        <w:rPr>
          <w:rFonts w:ascii="Liberation Mono" w:hAnsi="Liberation Mono" w:cs="Liberation Mono"/>
          <w:sz w:val="20"/>
          <w:szCs w:val="20"/>
        </w:rPr>
        <w:t>puis s’arrête.</w:t>
      </w:r>
    </w:p>
    <w:p w14:paraId="0A345AD6">
      <w:pPr>
        <w:pStyle w:val="4"/>
        <w:spacing w:before="0" w:after="283"/>
        <w:rPr>
          <w:rFonts w:ascii="Liberation Mono" w:hAnsi="Liberation Mono" w:cs="Liberation Mono"/>
          <w:sz w:val="20"/>
          <w:szCs w:val="20"/>
        </w:rPr>
      </w:pPr>
      <w:r>
        <w:rPr>
          <w:rFonts w:ascii="Liberation Mono" w:hAnsi="Liberation Mono" w:cs="Liberation Mono"/>
          <w:sz w:val="20"/>
          <w:szCs w:val="20"/>
        </w:rPr>
        <w:t>Très simple.</w:t>
      </w:r>
    </w:p>
    <w:p w14:paraId="60ED4ABA">
      <w:pPr>
        <w:pStyle w:val="17"/>
        <w:rPr>
          <w:rFonts w:ascii="Liberation Mono" w:hAnsi="Liberation Mono" w:cs="Liberation Mono"/>
          <w:sz w:val="20"/>
          <w:szCs w:val="20"/>
        </w:rPr>
      </w:pPr>
    </w:p>
    <w:p w14:paraId="559C64BF">
      <w:pPr>
        <w:pStyle w:val="5"/>
        <w:spacing w:before="0" w:after="283"/>
        <w:rPr>
          <w:rFonts w:ascii="Liberation Mono" w:hAnsi="Liberation Mono" w:cs="Liberation Mono"/>
          <w:sz w:val="20"/>
          <w:szCs w:val="20"/>
        </w:rPr>
      </w:pPr>
      <w:r>
        <w:rPr>
          <w:rFonts w:ascii="Liberation Mono" w:hAnsi="Liberation Mono" w:cs="Liberation Mono"/>
          <w:sz w:val="20"/>
          <w:szCs w:val="20"/>
        </w:rPr>
        <w:t>Mode Automatique</w:t>
      </w:r>
    </w:p>
    <w:p w14:paraId="5865B2F6">
      <w:pPr>
        <w:pStyle w:val="4"/>
        <w:spacing w:before="0" w:after="283"/>
        <w:rPr>
          <w:rFonts w:ascii="Liberation Mono" w:hAnsi="Liberation Mono" w:cs="Liberation Mono"/>
          <w:sz w:val="20"/>
          <w:szCs w:val="20"/>
        </w:rPr>
      </w:pPr>
      <w:r>
        <w:rPr>
          <w:rFonts w:ascii="Liberation Mono" w:hAnsi="Liberation Mono" w:cs="Liberation Mono"/>
          <w:sz w:val="20"/>
          <w:szCs w:val="20"/>
        </w:rPr>
        <w:t>Le user active :</w:t>
      </w:r>
    </w:p>
    <w:p w14:paraId="6F7BBE5F">
      <w:pPr>
        <w:pStyle w:val="18"/>
        <w:spacing w:before="0" w:after="283"/>
      </w:pPr>
      <w:r>
        <w:rPr>
          <w:rStyle w:val="14"/>
        </w:rPr>
        <w:t>☑ Auto Monitor</w:t>
      </w:r>
    </w:p>
    <w:p w14:paraId="68C22C12">
      <w:pPr>
        <w:pStyle w:val="4"/>
        <w:spacing w:before="0" w:after="283"/>
        <w:rPr>
          <w:rFonts w:ascii="Liberation Mono" w:hAnsi="Liberation Mono" w:cs="Liberation Mono"/>
          <w:sz w:val="20"/>
          <w:szCs w:val="20"/>
        </w:rPr>
      </w:pPr>
      <w:r>
        <w:rPr>
          <w:rFonts w:ascii="Liberation Mono" w:hAnsi="Liberation Mono" w:cs="Liberation Mono"/>
          <w:sz w:val="20"/>
          <w:szCs w:val="20"/>
        </w:rPr>
        <w:t>Et RUSH :</w:t>
      </w:r>
    </w:p>
    <w:p w14:paraId="7724C501">
      <w:pPr>
        <w:pStyle w:val="4"/>
        <w:numPr>
          <w:ilvl w:val="0"/>
          <w:numId w:val="12"/>
        </w:numPr>
        <w:tabs>
          <w:tab w:val="left" w:pos="0"/>
          <w:tab w:val="clear" w:pos="709"/>
        </w:tabs>
        <w:spacing w:before="0" w:after="283"/>
        <w:ind w:left="709" w:hanging="283"/>
        <w:rPr>
          <w:rFonts w:ascii="Liberation Mono" w:hAnsi="Liberation Mono" w:cs="Liberation Mono"/>
          <w:sz w:val="20"/>
          <w:szCs w:val="20"/>
        </w:rPr>
      </w:pPr>
      <w:r>
        <w:rPr>
          <w:rFonts w:ascii="Liberation Mono" w:hAnsi="Liberation Mono" w:cs="Liberation Mono"/>
          <w:sz w:val="20"/>
          <w:szCs w:val="20"/>
        </w:rPr>
        <w:t>surveille le dossier en temps réel,</w:t>
      </w:r>
    </w:p>
    <w:p w14:paraId="1A14DAD8">
      <w:pPr>
        <w:pStyle w:val="4"/>
        <w:numPr>
          <w:ilvl w:val="0"/>
          <w:numId w:val="12"/>
        </w:numPr>
        <w:tabs>
          <w:tab w:val="left" w:pos="0"/>
          <w:tab w:val="clear" w:pos="709"/>
        </w:tabs>
        <w:spacing w:before="0" w:after="283"/>
        <w:ind w:left="709" w:hanging="283"/>
        <w:rPr>
          <w:rFonts w:ascii="Liberation Mono" w:hAnsi="Liberation Mono" w:cs="Liberation Mono"/>
          <w:sz w:val="20"/>
          <w:szCs w:val="20"/>
        </w:rPr>
      </w:pPr>
      <w:r>
        <w:rPr>
          <w:rFonts w:ascii="Liberation Mono" w:hAnsi="Liberation Mono" w:cs="Liberation Mono"/>
          <w:sz w:val="20"/>
          <w:szCs w:val="20"/>
        </w:rPr>
        <w:t>trie automatiquement les nouveaux fichiers.</w:t>
      </w:r>
    </w:p>
    <w:p w14:paraId="0092C948">
      <w:pPr>
        <w:pStyle w:val="4"/>
        <w:spacing w:before="0" w:after="283"/>
        <w:rPr>
          <w:rFonts w:ascii="Liberation Mono" w:hAnsi="Liberation Mono" w:cs="Liberation Mono"/>
          <w:sz w:val="20"/>
          <w:szCs w:val="20"/>
        </w:rPr>
      </w:pPr>
      <w:r>
        <w:rPr>
          <w:rFonts w:ascii="Liberation Mono" w:hAnsi="Liberation Mono" w:cs="Liberation Mono"/>
          <w:sz w:val="20"/>
          <w:szCs w:val="20"/>
        </w:rPr>
        <w:t>Ça donne un vrai côté moderne.</w:t>
      </w:r>
    </w:p>
    <w:p w14:paraId="57AECDE6">
      <w:pPr>
        <w:pStyle w:val="17"/>
        <w:rPr>
          <w:rFonts w:ascii="Liberation Mono" w:hAnsi="Liberation Mono" w:cs="Liberation Mono"/>
          <w:sz w:val="20"/>
          <w:szCs w:val="20"/>
        </w:rPr>
      </w:pPr>
    </w:p>
    <w:p w14:paraId="5D20D89D">
      <w:pPr>
        <w:pStyle w:val="2"/>
        <w:spacing w:before="0" w:after="283"/>
        <w:rPr>
          <w:rFonts w:ascii="Liberation Mono" w:hAnsi="Liberation Mono" w:cs="Liberation Mono"/>
          <w:sz w:val="20"/>
          <w:szCs w:val="20"/>
        </w:rPr>
      </w:pPr>
      <w:r>
        <w:rPr>
          <w:rFonts w:ascii="Liberation Mono" w:hAnsi="Liberation Mono" w:cs="Liberation Mono"/>
          <w:sz w:val="20"/>
          <w:szCs w:val="20"/>
        </w:rPr>
        <w:t>Donc maintenant RUSH aura :</w:t>
      </w:r>
    </w:p>
    <w:p w14:paraId="7E5DF9CE">
      <w:pPr>
        <w:pStyle w:val="5"/>
        <w:spacing w:before="0" w:after="283"/>
        <w:rPr>
          <w:rFonts w:ascii="Liberation Mono" w:hAnsi="Liberation Mono" w:cs="Liberation Mono"/>
          <w:sz w:val="20"/>
          <w:szCs w:val="20"/>
        </w:rPr>
      </w:pPr>
      <w:r>
        <w:rPr>
          <w:rFonts w:ascii="Liberation Mono" w:hAnsi="Liberation Mono" w:cs="Liberation Mono"/>
          <w:sz w:val="20"/>
          <w:szCs w:val="20"/>
        </w:rPr>
        <w:t>1. Browse Folder</w:t>
      </w:r>
    </w:p>
    <w:p w14:paraId="244A9CD7">
      <w:pPr>
        <w:pStyle w:val="4"/>
        <w:spacing w:before="0" w:after="283"/>
        <w:rPr>
          <w:rFonts w:ascii="Liberation Mono" w:hAnsi="Liberation Mono" w:cs="Liberation Mono"/>
          <w:sz w:val="20"/>
          <w:szCs w:val="20"/>
        </w:rPr>
      </w:pPr>
      <w:r>
        <w:rPr>
          <w:rFonts w:ascii="Liberation Mono" w:hAnsi="Liberation Mono" w:cs="Liberation Mono"/>
          <w:sz w:val="20"/>
          <w:szCs w:val="20"/>
        </w:rPr>
        <w:t>Choisir dossier.</w:t>
      </w:r>
    </w:p>
    <w:p w14:paraId="76ECDEF6">
      <w:pPr>
        <w:pStyle w:val="5"/>
        <w:spacing w:before="0" w:after="283"/>
        <w:rPr>
          <w:rFonts w:ascii="Liberation Mono" w:hAnsi="Liberation Mono" w:cs="Liberation Mono"/>
          <w:sz w:val="20"/>
          <w:szCs w:val="20"/>
        </w:rPr>
      </w:pPr>
      <w:r>
        <w:rPr>
          <w:rFonts w:ascii="Liberation Mono" w:hAnsi="Liberation Mono" w:cs="Liberation Mono"/>
          <w:sz w:val="20"/>
          <w:szCs w:val="20"/>
        </w:rPr>
        <w:t>2. Organize Now</w:t>
      </w:r>
    </w:p>
    <w:p w14:paraId="471F25B5">
      <w:pPr>
        <w:pStyle w:val="4"/>
        <w:spacing w:before="0" w:after="283"/>
        <w:rPr>
          <w:rFonts w:ascii="Liberation Mono" w:hAnsi="Liberation Mono" w:cs="Liberation Mono"/>
          <w:sz w:val="20"/>
          <w:szCs w:val="20"/>
        </w:rPr>
      </w:pPr>
      <w:r>
        <w:rPr>
          <w:rFonts w:ascii="Liberation Mono" w:hAnsi="Liberation Mono" w:cs="Liberation Mono"/>
          <w:sz w:val="20"/>
          <w:szCs w:val="20"/>
        </w:rPr>
        <w:t>Tri manuel instantané.</w:t>
      </w:r>
    </w:p>
    <w:p w14:paraId="50729668">
      <w:pPr>
        <w:pStyle w:val="5"/>
        <w:spacing w:before="0" w:after="283"/>
        <w:rPr>
          <w:rFonts w:ascii="Liberation Mono" w:hAnsi="Liberation Mono" w:cs="Liberation Mono"/>
          <w:sz w:val="20"/>
          <w:szCs w:val="20"/>
        </w:rPr>
      </w:pPr>
      <w:r>
        <w:rPr>
          <w:rFonts w:ascii="Liberation Mono" w:hAnsi="Liberation Mono" w:cs="Liberation Mono"/>
          <w:sz w:val="20"/>
          <w:szCs w:val="20"/>
        </w:rPr>
        <w:t>3. Auto Monitor ON/OFF</w:t>
      </w:r>
    </w:p>
    <w:p w14:paraId="534BA38B">
      <w:pPr>
        <w:pStyle w:val="4"/>
        <w:spacing w:before="0" w:after="283"/>
        <w:rPr>
          <w:rFonts w:ascii="Liberation Mono" w:hAnsi="Liberation Mono" w:cs="Liberation Mono"/>
          <w:sz w:val="20"/>
          <w:szCs w:val="20"/>
        </w:rPr>
      </w:pPr>
      <w:r>
        <w:rPr>
          <w:rFonts w:ascii="Liberation Mono" w:hAnsi="Liberation Mono" w:cs="Liberation Mono"/>
          <w:sz w:val="20"/>
          <w:szCs w:val="20"/>
        </w:rPr>
        <w:t>Surveillance automatique.</w:t>
      </w:r>
    </w:p>
    <w:p w14:paraId="5FD4CE13">
      <w:pPr>
        <w:pStyle w:val="5"/>
        <w:spacing w:before="0" w:after="283"/>
        <w:rPr>
          <w:rFonts w:ascii="Liberation Mono" w:hAnsi="Liberation Mono" w:cs="Liberation Mono"/>
          <w:sz w:val="20"/>
          <w:szCs w:val="20"/>
        </w:rPr>
      </w:pPr>
      <w:r>
        <w:rPr>
          <w:rFonts w:ascii="Liberation Mono" w:hAnsi="Liberation Mono" w:cs="Liberation Mono"/>
          <w:sz w:val="20"/>
          <w:szCs w:val="20"/>
        </w:rPr>
        <w:t>4. Logs</w:t>
      </w:r>
    </w:p>
    <w:p w14:paraId="34DE3347">
      <w:pPr>
        <w:pStyle w:val="4"/>
        <w:spacing w:before="0" w:after="283"/>
        <w:rPr>
          <w:rFonts w:ascii="Liberation Mono" w:hAnsi="Liberation Mono" w:cs="Liberation Mono"/>
          <w:sz w:val="20"/>
          <w:szCs w:val="20"/>
        </w:rPr>
      </w:pPr>
      <w:r>
        <w:rPr>
          <w:rFonts w:ascii="Liberation Mono" w:hAnsi="Liberation Mono" w:cs="Liberation Mono"/>
          <w:sz w:val="20"/>
          <w:szCs w:val="20"/>
        </w:rPr>
        <w:t>Afficher ce qui a été déplacé.</w:t>
      </w:r>
    </w:p>
    <w:p w14:paraId="29C1D659">
      <w:pPr>
        <w:pStyle w:val="17"/>
        <w:rPr>
          <w:rFonts w:ascii="Liberation Mono" w:hAnsi="Liberation Mono" w:cs="Liberation Mono"/>
          <w:sz w:val="20"/>
          <w:szCs w:val="20"/>
        </w:rPr>
      </w:pPr>
    </w:p>
    <w:p w14:paraId="1B460650">
      <w:pPr>
        <w:pStyle w:val="2"/>
        <w:spacing w:before="0" w:after="283"/>
        <w:rPr>
          <w:rFonts w:ascii="Liberation Mono" w:hAnsi="Liberation Mono" w:cs="Liberation Mono"/>
          <w:sz w:val="20"/>
          <w:szCs w:val="20"/>
        </w:rPr>
      </w:pPr>
      <w:r>
        <w:rPr>
          <w:rFonts w:ascii="Liberation Mono" w:hAnsi="Liberation Mono" w:cs="Liberation Mono"/>
          <w:sz w:val="20"/>
          <w:szCs w:val="20"/>
        </w:rPr>
        <w:t>UI finale</w:t>
      </w:r>
    </w:p>
    <w:p w14:paraId="09615411">
      <w:pPr>
        <w:pStyle w:val="18"/>
        <w:spacing w:before="0" w:after="283"/>
      </w:pPr>
      <w:r>
        <w:rPr>
          <w:rStyle w:val="14"/>
        </w:rPr>
        <w:t>╔══════════════════════════════╗</w:t>
      </w:r>
    </w:p>
    <w:p w14:paraId="49740437">
      <w:pPr>
        <w:pStyle w:val="18"/>
        <w:spacing w:before="0" w:after="283"/>
      </w:pPr>
      <w:r>
        <w:rPr>
          <w:rStyle w:val="14"/>
        </w:rPr>
        <w:t>║             RUSH            ║</w:t>
      </w:r>
    </w:p>
    <w:p w14:paraId="0AB061DF">
      <w:pPr>
        <w:pStyle w:val="18"/>
        <w:spacing w:before="0" w:after="283"/>
      </w:pPr>
      <w:r>
        <w:rPr>
          <w:rStyle w:val="14"/>
        </w:rPr>
        <w:t>╠══════════════════════════════╣</w:t>
      </w:r>
    </w:p>
    <w:p w14:paraId="55514093">
      <w:pPr>
        <w:pStyle w:val="18"/>
        <w:spacing w:before="0" w:after="283"/>
      </w:pPr>
      <w:r>
        <w:rPr>
          <w:rStyle w:val="14"/>
        </w:rPr>
        <w:t>║ Folder: Downloads           ║</w:t>
      </w:r>
    </w:p>
    <w:p w14:paraId="797CCA2C">
      <w:pPr>
        <w:pStyle w:val="18"/>
        <w:spacing w:before="0" w:after="283"/>
      </w:pPr>
      <w:r>
        <w:rPr>
          <w:rStyle w:val="14"/>
        </w:rPr>
        <w:t>║ [ Browse ]                  ║</w:t>
      </w:r>
    </w:p>
    <w:p w14:paraId="6D966FE2">
      <w:pPr>
        <w:pStyle w:val="18"/>
        <w:spacing w:before="0" w:after="283"/>
      </w:pPr>
      <w:r>
        <w:rPr>
          <w:rStyle w:val="14"/>
        </w:rPr>
        <w:t>║                              ║</w:t>
      </w:r>
    </w:p>
    <w:p w14:paraId="07B0D7D0">
      <w:pPr>
        <w:pStyle w:val="18"/>
        <w:spacing w:before="0" w:after="283"/>
      </w:pPr>
      <w:r>
        <w:rPr>
          <w:rStyle w:val="14"/>
        </w:rPr>
        <w:t>║ ☑ Auto Monitor              ║</w:t>
      </w:r>
    </w:p>
    <w:p w14:paraId="51BBB4AB">
      <w:pPr>
        <w:pStyle w:val="18"/>
        <w:spacing w:before="0" w:after="283"/>
      </w:pPr>
      <w:r>
        <w:rPr>
          <w:rStyle w:val="14"/>
        </w:rPr>
        <w:t>║                              ║</w:t>
      </w:r>
    </w:p>
    <w:p w14:paraId="16183ED0">
      <w:pPr>
        <w:pStyle w:val="18"/>
        <w:spacing w:before="0" w:after="283"/>
      </w:pPr>
      <w:r>
        <w:rPr>
          <w:rStyle w:val="14"/>
        </w:rPr>
        <w:t>║ [ ORGANIZE NOW ]            ║</w:t>
      </w:r>
    </w:p>
    <w:p w14:paraId="73EC11FD">
      <w:pPr>
        <w:pStyle w:val="18"/>
        <w:spacing w:before="0" w:after="283"/>
      </w:pPr>
      <w:r>
        <w:rPr>
          <w:rStyle w:val="14"/>
        </w:rPr>
        <w:t>║                              ║</w:t>
      </w:r>
    </w:p>
    <w:p w14:paraId="18D4DB9B">
      <w:pPr>
        <w:pStyle w:val="18"/>
        <w:spacing w:before="0" w:after="283"/>
      </w:pPr>
      <w:r>
        <w:rPr>
          <w:rStyle w:val="14"/>
        </w:rPr>
        <w:t>║ Status: Watching...         ║</w:t>
      </w:r>
    </w:p>
    <w:p w14:paraId="48EF1E4B">
      <w:pPr>
        <w:pStyle w:val="18"/>
        <w:spacing w:before="0" w:after="283"/>
      </w:pPr>
      <w:r>
        <w:rPr>
          <w:rStyle w:val="14"/>
        </w:rPr>
        <w:t>║                              ║</w:t>
      </w:r>
    </w:p>
    <w:p w14:paraId="393100E3">
      <w:pPr>
        <w:pStyle w:val="18"/>
        <w:spacing w:before="0" w:after="283"/>
      </w:pPr>
      <w:r>
        <w:rPr>
          <w:rStyle w:val="14"/>
        </w:rPr>
        <w:t>║ Logs:                       ║</w:t>
      </w:r>
    </w:p>
    <w:p w14:paraId="6FFE18D1">
      <w:pPr>
        <w:pStyle w:val="18"/>
        <w:spacing w:before="0" w:after="283"/>
      </w:pPr>
      <w:r>
        <w:rPr>
          <w:rStyle w:val="14"/>
        </w:rPr>
        <w:t>║ moved image.jpg → Images    ║</w:t>
      </w:r>
    </w:p>
    <w:p w14:paraId="03F34CE6">
      <w:pPr>
        <w:pStyle w:val="18"/>
        <w:spacing w:before="0" w:after="283"/>
      </w:pPr>
      <w:r>
        <w:rPr>
          <w:rStyle w:val="14"/>
        </w:rPr>
        <w:t>║ moved file.pdf → Documents  ║</w:t>
      </w:r>
    </w:p>
    <w:p w14:paraId="16D3ED29">
      <w:pPr>
        <w:pStyle w:val="18"/>
        <w:spacing w:before="0" w:after="283"/>
      </w:pPr>
      <w:r>
        <w:rPr>
          <w:rStyle w:val="14"/>
        </w:rPr>
        <w:t>╚══════════════════════════════╝</w:t>
      </w:r>
    </w:p>
    <w:p w14:paraId="3E21AC19">
      <w:pPr>
        <w:pStyle w:val="17"/>
        <w:rPr>
          <w:rFonts w:ascii="Liberation Mono" w:hAnsi="Liberation Mono" w:cs="Liberation Mono"/>
          <w:sz w:val="20"/>
          <w:szCs w:val="20"/>
        </w:rPr>
      </w:pPr>
    </w:p>
    <w:p w14:paraId="1781894E">
      <w:pPr>
        <w:pStyle w:val="2"/>
        <w:spacing w:before="0" w:after="283"/>
        <w:rPr>
          <w:rFonts w:ascii="Liberation Mono" w:hAnsi="Liberation Mono" w:cs="Liberation Mono"/>
          <w:sz w:val="20"/>
          <w:szCs w:val="20"/>
        </w:rPr>
      </w:pPr>
      <w:r>
        <w:rPr>
          <w:rFonts w:ascii="Liberation Mono" w:hAnsi="Liberation Mono" w:cs="Liberation Mono"/>
          <w:sz w:val="20"/>
          <w:szCs w:val="20"/>
        </w:rPr>
        <w:t>Ça devient un SUPER BON projet junior</w:t>
      </w:r>
    </w:p>
    <w:p w14:paraId="273B461D">
      <w:pPr>
        <w:pStyle w:val="4"/>
        <w:spacing w:before="0" w:after="283"/>
        <w:rPr>
          <w:rFonts w:ascii="Liberation Mono" w:hAnsi="Liberation Mono" w:cs="Liberation Mono"/>
          <w:sz w:val="20"/>
          <w:szCs w:val="20"/>
        </w:rPr>
      </w:pPr>
      <w:r>
        <w:rPr>
          <w:rFonts w:ascii="Liberation Mono" w:hAnsi="Liberation Mono" w:cs="Liberation Mono"/>
          <w:sz w:val="20"/>
          <w:szCs w:val="20"/>
        </w:rPr>
        <w:t>Parce que tu montres :</w:t>
      </w:r>
    </w:p>
    <w:p w14:paraId="7D4EEE64">
      <w:pPr>
        <w:pStyle w:val="4"/>
        <w:numPr>
          <w:ilvl w:val="0"/>
          <w:numId w:val="13"/>
        </w:numPr>
        <w:tabs>
          <w:tab w:val="left" w:pos="0"/>
          <w:tab w:val="clear" w:pos="709"/>
        </w:tabs>
        <w:spacing w:before="0" w:after="283"/>
        <w:ind w:left="709" w:hanging="283"/>
        <w:rPr>
          <w:rFonts w:ascii="Liberation Mono" w:hAnsi="Liberation Mono" w:cs="Liberation Mono"/>
          <w:sz w:val="20"/>
          <w:szCs w:val="20"/>
        </w:rPr>
      </w:pPr>
      <w:r>
        <w:rPr>
          <w:rFonts w:ascii="Liberation Mono" w:hAnsi="Liberation Mono" w:cs="Liberation Mono"/>
          <w:sz w:val="20"/>
          <w:szCs w:val="20"/>
        </w:rPr>
        <w:t>automation,</w:t>
      </w:r>
    </w:p>
    <w:p w14:paraId="392552BA">
      <w:pPr>
        <w:pStyle w:val="4"/>
        <w:numPr>
          <w:ilvl w:val="0"/>
          <w:numId w:val="13"/>
        </w:numPr>
        <w:tabs>
          <w:tab w:val="left" w:pos="0"/>
          <w:tab w:val="clear" w:pos="709"/>
        </w:tabs>
        <w:spacing w:before="0" w:after="283"/>
        <w:ind w:left="709" w:hanging="283"/>
        <w:rPr>
          <w:rFonts w:ascii="Liberation Mono" w:hAnsi="Liberation Mono" w:cs="Liberation Mono"/>
          <w:sz w:val="20"/>
          <w:szCs w:val="20"/>
        </w:rPr>
      </w:pPr>
      <w:r>
        <w:rPr>
          <w:rFonts w:ascii="Liberation Mono" w:hAnsi="Liberation Mono" w:cs="Liberation Mono"/>
          <w:sz w:val="20"/>
          <w:szCs w:val="20"/>
        </w:rPr>
        <w:t>monitoring,</w:t>
      </w:r>
    </w:p>
    <w:p w14:paraId="0454B942">
      <w:pPr>
        <w:pStyle w:val="4"/>
        <w:numPr>
          <w:ilvl w:val="0"/>
          <w:numId w:val="13"/>
        </w:numPr>
        <w:tabs>
          <w:tab w:val="left" w:pos="0"/>
          <w:tab w:val="clear" w:pos="709"/>
        </w:tabs>
        <w:spacing w:before="0" w:after="283"/>
        <w:ind w:left="709" w:hanging="283"/>
        <w:rPr>
          <w:rFonts w:ascii="Liberation Mono" w:hAnsi="Liberation Mono" w:cs="Liberation Mono"/>
          <w:sz w:val="20"/>
          <w:szCs w:val="20"/>
        </w:rPr>
      </w:pPr>
      <w:r>
        <w:rPr>
          <w:rFonts w:ascii="Liberation Mono" w:hAnsi="Liberation Mono" w:cs="Liberation Mono"/>
          <w:sz w:val="20"/>
          <w:szCs w:val="20"/>
        </w:rPr>
        <w:t>filesystem,</w:t>
      </w:r>
    </w:p>
    <w:p w14:paraId="59758927">
      <w:pPr>
        <w:pStyle w:val="4"/>
        <w:numPr>
          <w:ilvl w:val="0"/>
          <w:numId w:val="13"/>
        </w:numPr>
        <w:tabs>
          <w:tab w:val="left" w:pos="0"/>
          <w:tab w:val="clear" w:pos="709"/>
        </w:tabs>
        <w:spacing w:before="0" w:after="283"/>
        <w:ind w:left="709" w:hanging="283"/>
        <w:rPr>
          <w:rFonts w:ascii="Liberation Mono" w:hAnsi="Liberation Mono" w:cs="Liberation Mono"/>
          <w:sz w:val="20"/>
          <w:szCs w:val="20"/>
        </w:rPr>
      </w:pPr>
      <w:r>
        <w:rPr>
          <w:rFonts w:ascii="Liberation Mono" w:hAnsi="Liberation Mono" w:cs="Liberation Mono"/>
          <w:sz w:val="20"/>
          <w:szCs w:val="20"/>
        </w:rPr>
        <w:t>UI,</w:t>
      </w:r>
    </w:p>
    <w:p w14:paraId="785C6AC9">
      <w:pPr>
        <w:pStyle w:val="4"/>
        <w:numPr>
          <w:ilvl w:val="0"/>
          <w:numId w:val="13"/>
        </w:numPr>
        <w:tabs>
          <w:tab w:val="left" w:pos="0"/>
          <w:tab w:val="clear" w:pos="709"/>
        </w:tabs>
        <w:spacing w:before="0" w:after="283"/>
        <w:ind w:left="709" w:hanging="283"/>
        <w:rPr>
          <w:rFonts w:ascii="Liberation Mono" w:hAnsi="Liberation Mono" w:cs="Liberation Mono"/>
          <w:sz w:val="20"/>
          <w:szCs w:val="20"/>
        </w:rPr>
      </w:pPr>
      <w:r>
        <w:rPr>
          <w:rFonts w:ascii="Liberation Mono" w:hAnsi="Liberation Mono" w:cs="Liberation Mono"/>
          <w:sz w:val="20"/>
          <w:szCs w:val="20"/>
        </w:rPr>
        <w:t>architecture,</w:t>
      </w:r>
    </w:p>
    <w:p w14:paraId="5562E4BC">
      <w:pPr>
        <w:pStyle w:val="4"/>
        <w:numPr>
          <w:ilvl w:val="0"/>
          <w:numId w:val="13"/>
        </w:numPr>
        <w:tabs>
          <w:tab w:val="left" w:pos="0"/>
          <w:tab w:val="clear" w:pos="709"/>
        </w:tabs>
        <w:spacing w:before="0" w:after="283"/>
        <w:ind w:left="709" w:hanging="283"/>
        <w:rPr>
          <w:rFonts w:ascii="Liberation Mono" w:hAnsi="Liberation Mono" w:cs="Liberation Mono"/>
          <w:sz w:val="20"/>
          <w:szCs w:val="20"/>
        </w:rPr>
      </w:pPr>
      <w:r>
        <w:rPr>
          <w:rFonts w:ascii="Liberation Mono" w:hAnsi="Liberation Mono" w:cs="Liberation Mono"/>
          <w:sz w:val="20"/>
          <w:szCs w:val="20"/>
        </w:rPr>
        <w:t>interaction utilisateur.</w:t>
      </w:r>
    </w:p>
    <w:p w14:paraId="776BAD3E">
      <w:pPr>
        <w:pStyle w:val="17"/>
        <w:rPr>
          <w:rFonts w:ascii="Liberation Mono" w:hAnsi="Liberation Mono" w:cs="Liberation Mono"/>
          <w:sz w:val="20"/>
          <w:szCs w:val="20"/>
        </w:rPr>
      </w:pPr>
    </w:p>
    <w:p w14:paraId="783C71CB">
      <w:pPr>
        <w:pStyle w:val="2"/>
        <w:spacing w:before="0" w:after="283"/>
        <w:rPr>
          <w:rFonts w:ascii="Liberation Mono" w:hAnsi="Liberation Mono" w:cs="Liberation Mono"/>
          <w:sz w:val="20"/>
          <w:szCs w:val="20"/>
        </w:rPr>
      </w:pPr>
      <w:r>
        <w:rPr>
          <w:rFonts w:ascii="Liberation Mono" w:hAnsi="Liberation Mono" w:cs="Liberation Mono"/>
          <w:sz w:val="20"/>
          <w:szCs w:val="20"/>
        </w:rPr>
        <w:t>Taille des dépendances</w:t>
      </w:r>
    </w:p>
    <w:p w14:paraId="69D806C2">
      <w:pPr>
        <w:pStyle w:val="4"/>
        <w:spacing w:before="0" w:after="283"/>
        <w:rPr>
          <w:rFonts w:ascii="Liberation Mono" w:hAnsi="Liberation Mono" w:cs="Liberation Mono"/>
          <w:sz w:val="20"/>
          <w:szCs w:val="20"/>
        </w:rPr>
      </w:pPr>
      <w:r>
        <w:rPr>
          <w:rFonts w:ascii="Liberation Mono" w:hAnsi="Liberation Mono" w:cs="Liberation Mono"/>
          <w:sz w:val="20"/>
          <w:szCs w:val="20"/>
        </w:rPr>
        <w:t>Très léger.</w:t>
      </w:r>
    </w:p>
    <w:p w14:paraId="6D5F24C1">
      <w:pPr>
        <w:pStyle w:val="5"/>
        <w:spacing w:before="0" w:after="283"/>
        <w:rPr>
          <w:rFonts w:ascii="Liberation Mono" w:hAnsi="Liberation Mono" w:cs="Liberation Mono"/>
          <w:sz w:val="20"/>
          <w:szCs w:val="20"/>
        </w:rPr>
      </w:pPr>
      <w:r>
        <w:rPr>
          <w:rFonts w:ascii="Liberation Mono" w:hAnsi="Liberation Mono" w:cs="Liberation Mono"/>
          <w:sz w:val="20"/>
          <w:szCs w:val="20"/>
        </w:rPr>
        <w:t>Packages :</w:t>
      </w:r>
    </w:p>
    <w:p w14:paraId="6C965FB6">
      <w:pPr>
        <w:pStyle w:val="18"/>
        <w:spacing w:before="0" w:after="283"/>
      </w:pPr>
      <w:r>
        <w:rPr>
          <w:rStyle w:val="14"/>
        </w:rPr>
        <w:t>pip install customtkinter watchdog pillow</w:t>
      </w:r>
    </w:p>
    <w:p w14:paraId="2D5DD7A4">
      <w:pPr>
        <w:pStyle w:val="17"/>
        <w:rPr>
          <w:rFonts w:ascii="Liberation Mono" w:hAnsi="Liberation Mono" w:cs="Liberation Mono"/>
          <w:sz w:val="20"/>
          <w:szCs w:val="20"/>
        </w:rPr>
      </w:pPr>
    </w:p>
    <w:p w14:paraId="131EEBAE">
      <w:pPr>
        <w:pStyle w:val="2"/>
        <w:spacing w:before="0" w:after="283"/>
        <w:rPr>
          <w:rFonts w:ascii="Liberation Mono" w:hAnsi="Liberation Mono" w:cs="Liberation Mono"/>
          <w:sz w:val="20"/>
          <w:szCs w:val="20"/>
        </w:rPr>
      </w:pPr>
      <w:r>
        <w:rPr>
          <w:rFonts w:ascii="Liberation Mono" w:hAnsi="Liberation Mono" w:cs="Liberation Mono"/>
          <w:sz w:val="20"/>
          <w:szCs w:val="20"/>
        </w:rPr>
        <w:t>Taille approximative</w:t>
      </w:r>
    </w:p>
    <w:tbl>
      <w:tblPr>
        <w:tblStyle w:val="12"/>
        <w:tblW w:w="3817" w:type="dxa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54"/>
        <w:gridCol w:w="2263"/>
      </w:tblGrid>
      <w:tr w14:paraId="4F51364A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blHeader/>
        </w:trPr>
        <w:tc>
          <w:tcPr>
            <w:tcW w:w="1554" w:type="dxa"/>
            <w:vAlign w:val="center"/>
          </w:tcPr>
          <w:p w14:paraId="458329D8">
            <w:pPr>
              <w:pStyle w:val="20"/>
            </w:pPr>
            <w:r>
              <w:t>Package</w:t>
            </w:r>
          </w:p>
        </w:tc>
        <w:tc>
          <w:tcPr>
            <w:tcW w:w="2263" w:type="dxa"/>
            <w:vAlign w:val="center"/>
          </w:tcPr>
          <w:p w14:paraId="4C57A072">
            <w:pPr>
              <w:pStyle w:val="20"/>
            </w:pPr>
            <w:r>
              <w:t>Taille approximative</w:t>
            </w:r>
          </w:p>
        </w:tc>
      </w:tr>
      <w:tr w14:paraId="4FC8D403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1554" w:type="dxa"/>
            <w:vAlign w:val="center"/>
          </w:tcPr>
          <w:p w14:paraId="7B2E4552">
            <w:pPr>
              <w:pStyle w:val="19"/>
            </w:pPr>
            <w:r>
              <w:t>Python installé</w:t>
            </w:r>
          </w:p>
        </w:tc>
        <w:tc>
          <w:tcPr>
            <w:tcW w:w="2263" w:type="dxa"/>
            <w:vAlign w:val="center"/>
          </w:tcPr>
          <w:p w14:paraId="33606844">
            <w:pPr>
              <w:pStyle w:val="19"/>
            </w:pPr>
            <w:r>
              <w:t>~25–35 MB</w:t>
            </w:r>
          </w:p>
        </w:tc>
      </w:tr>
      <w:tr w14:paraId="795B001B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1554" w:type="dxa"/>
            <w:vAlign w:val="center"/>
          </w:tcPr>
          <w:p w14:paraId="3C897668">
            <w:pPr>
              <w:pStyle w:val="19"/>
            </w:pPr>
            <w:r>
              <w:t>customtkinter</w:t>
            </w:r>
          </w:p>
        </w:tc>
        <w:tc>
          <w:tcPr>
            <w:tcW w:w="2263" w:type="dxa"/>
            <w:vAlign w:val="center"/>
          </w:tcPr>
          <w:p w14:paraId="1A043FDF">
            <w:pPr>
              <w:pStyle w:val="19"/>
            </w:pPr>
            <w:r>
              <w:t>~2 MB</w:t>
            </w:r>
          </w:p>
        </w:tc>
      </w:tr>
      <w:tr w14:paraId="01A24780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1554" w:type="dxa"/>
            <w:vAlign w:val="center"/>
          </w:tcPr>
          <w:p w14:paraId="36FB4E77">
            <w:pPr>
              <w:pStyle w:val="19"/>
            </w:pPr>
            <w:r>
              <w:t>watchdog</w:t>
            </w:r>
          </w:p>
        </w:tc>
        <w:tc>
          <w:tcPr>
            <w:tcW w:w="2263" w:type="dxa"/>
            <w:vAlign w:val="center"/>
          </w:tcPr>
          <w:p w14:paraId="1A2D501C">
            <w:pPr>
              <w:pStyle w:val="19"/>
            </w:pPr>
            <w:r>
              <w:t>~1–2 MB</w:t>
            </w:r>
          </w:p>
        </w:tc>
      </w:tr>
      <w:tr w14:paraId="075380AE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1554" w:type="dxa"/>
            <w:vAlign w:val="center"/>
          </w:tcPr>
          <w:p w14:paraId="7A3836C5">
            <w:pPr>
              <w:pStyle w:val="19"/>
            </w:pPr>
            <w:r>
              <w:t>pillow</w:t>
            </w:r>
          </w:p>
        </w:tc>
        <w:tc>
          <w:tcPr>
            <w:tcW w:w="2263" w:type="dxa"/>
            <w:vAlign w:val="center"/>
          </w:tcPr>
          <w:p w14:paraId="34B70B56">
            <w:pPr>
              <w:pStyle w:val="19"/>
            </w:pPr>
            <w:r>
              <w:t>~5–10 MB</w:t>
            </w:r>
          </w:p>
        </w:tc>
      </w:tr>
    </w:tbl>
    <w:p w14:paraId="0B1C2227">
      <w:pPr>
        <w:pStyle w:val="17"/>
        <w:rPr>
          <w:rFonts w:ascii="Liberation Mono" w:hAnsi="Liberation Mono" w:cs="Liberation Mono"/>
          <w:sz w:val="20"/>
          <w:szCs w:val="20"/>
        </w:rPr>
      </w:pPr>
    </w:p>
    <w:p w14:paraId="1915CD49">
      <w:pPr>
        <w:pStyle w:val="2"/>
        <w:spacing w:before="0" w:after="283"/>
        <w:rPr>
          <w:rFonts w:ascii="Liberation Mono" w:hAnsi="Liberation Mono" w:cs="Liberation Mono"/>
          <w:sz w:val="20"/>
          <w:szCs w:val="20"/>
        </w:rPr>
      </w:pPr>
      <w:r>
        <w:rPr>
          <w:rFonts w:ascii="Liberation Mono" w:hAnsi="Liberation Mono" w:cs="Liberation Mono"/>
          <w:sz w:val="20"/>
          <w:szCs w:val="20"/>
        </w:rPr>
        <w:t>Taille du projet final</w:t>
      </w:r>
    </w:p>
    <w:p w14:paraId="69C0406B">
      <w:pPr>
        <w:pStyle w:val="5"/>
        <w:spacing w:before="0" w:after="283"/>
        <w:rPr>
          <w:rFonts w:ascii="Liberation Mono" w:hAnsi="Liberation Mono" w:cs="Liberation Mono"/>
          <w:sz w:val="20"/>
          <w:szCs w:val="20"/>
        </w:rPr>
      </w:pPr>
      <w:r>
        <w:rPr>
          <w:rFonts w:ascii="Liberation Mono" w:hAnsi="Liberation Mono" w:cs="Liberation Mono"/>
          <w:sz w:val="20"/>
          <w:szCs w:val="20"/>
        </w:rPr>
        <w:t>Code source</w:t>
      </w:r>
    </w:p>
    <w:p w14:paraId="28A1C862">
      <w:pPr>
        <w:pStyle w:val="4"/>
        <w:spacing w:before="0" w:after="283"/>
        <w:rPr>
          <w:rFonts w:ascii="Liberation Mono" w:hAnsi="Liberation Mono" w:cs="Liberation Mono"/>
          <w:sz w:val="20"/>
          <w:szCs w:val="20"/>
        </w:rPr>
      </w:pPr>
      <w:r>
        <w:rPr>
          <w:rFonts w:ascii="Liberation Mono" w:hAnsi="Liberation Mono" w:cs="Liberation Mono"/>
          <w:sz w:val="20"/>
          <w:szCs w:val="20"/>
        </w:rPr>
        <w:t>Très petit :</w:t>
      </w:r>
    </w:p>
    <w:p w14:paraId="24888940">
      <w:pPr>
        <w:pStyle w:val="18"/>
        <w:spacing w:before="0" w:after="283"/>
      </w:pPr>
      <w:r>
        <w:rPr>
          <w:rStyle w:val="14"/>
        </w:rPr>
        <w:t>5 MB – 20 MB</w:t>
      </w:r>
    </w:p>
    <w:p w14:paraId="0B42364B">
      <w:pPr>
        <w:pStyle w:val="17"/>
        <w:rPr>
          <w:rFonts w:ascii="Liberation Mono" w:hAnsi="Liberation Mono" w:cs="Liberation Mono"/>
          <w:sz w:val="20"/>
          <w:szCs w:val="20"/>
        </w:rPr>
      </w:pPr>
    </w:p>
    <w:p w14:paraId="74F613BE">
      <w:pPr>
        <w:pStyle w:val="2"/>
        <w:spacing w:before="0" w:after="283"/>
        <w:rPr>
          <w:rFonts w:ascii="Liberation Mono" w:hAnsi="Liberation Mono" w:cs="Liberation Mono"/>
          <w:sz w:val="20"/>
          <w:szCs w:val="20"/>
        </w:rPr>
      </w:pPr>
      <w:r>
        <w:rPr>
          <w:rFonts w:ascii="Liberation Mono" w:hAnsi="Liberation Mono" w:cs="Liberation Mono"/>
          <w:sz w:val="20"/>
          <w:szCs w:val="20"/>
        </w:rPr>
        <w:t>Taille du .exe</w:t>
      </w:r>
    </w:p>
    <w:p w14:paraId="248B10A4">
      <w:pPr>
        <w:pStyle w:val="4"/>
        <w:spacing w:before="0" w:after="283"/>
        <w:rPr>
          <w:rFonts w:ascii="Liberation Mono" w:hAnsi="Liberation Mono" w:cs="Liberation Mono"/>
          <w:sz w:val="20"/>
          <w:szCs w:val="20"/>
        </w:rPr>
      </w:pPr>
      <w:r>
        <w:rPr>
          <w:rFonts w:ascii="Liberation Mono" w:hAnsi="Liberation Mono" w:cs="Liberation Mono"/>
          <w:sz w:val="20"/>
          <w:szCs w:val="20"/>
        </w:rPr>
        <w:t>Si tu build avec :</w:t>
      </w:r>
    </w:p>
    <w:p w14:paraId="46D10DC3">
      <w:pPr>
        <w:pStyle w:val="18"/>
        <w:spacing w:before="0" w:after="283"/>
      </w:pPr>
      <w:r>
        <w:rPr>
          <w:rStyle w:val="14"/>
        </w:rPr>
        <w:t>pyinstaller</w:t>
      </w:r>
    </w:p>
    <w:p w14:paraId="36F2FC98">
      <w:pPr>
        <w:pStyle w:val="4"/>
        <w:spacing w:before="0" w:after="283"/>
        <w:rPr>
          <w:rFonts w:ascii="Liberation Mono" w:hAnsi="Liberation Mono" w:cs="Liberation Mono"/>
          <w:sz w:val="20"/>
          <w:szCs w:val="20"/>
        </w:rPr>
      </w:pPr>
      <w:r>
        <w:rPr>
          <w:rFonts w:ascii="Liberation Mono" w:hAnsi="Liberation Mono" w:cs="Liberation Mono"/>
          <w:sz w:val="20"/>
          <w:szCs w:val="20"/>
        </w:rPr>
        <w:t>Alors :</w:t>
      </w:r>
    </w:p>
    <w:p w14:paraId="4C3B7DD6">
      <w:pPr>
        <w:pStyle w:val="5"/>
        <w:spacing w:before="0" w:after="283"/>
        <w:rPr>
          <w:rFonts w:ascii="Liberation Mono" w:hAnsi="Liberation Mono" w:cs="Liberation Mono"/>
          <w:sz w:val="20"/>
          <w:szCs w:val="20"/>
        </w:rPr>
      </w:pPr>
      <w:r>
        <w:rPr>
          <w:rFonts w:ascii="Liberation Mono" w:hAnsi="Liberation Mono" w:cs="Liberation Mono"/>
          <w:sz w:val="20"/>
          <w:szCs w:val="20"/>
        </w:rPr>
        <w:t>Windows executable :</w:t>
      </w:r>
    </w:p>
    <w:p w14:paraId="00C87D03">
      <w:pPr>
        <w:pStyle w:val="18"/>
        <w:spacing w:before="0" w:after="283"/>
      </w:pPr>
      <w:r>
        <w:rPr>
          <w:rStyle w:val="14"/>
        </w:rPr>
        <w:t>50 MB – 90 MB</w:t>
      </w:r>
    </w:p>
    <w:p w14:paraId="1D5BA11B">
      <w:pPr>
        <w:pStyle w:val="4"/>
        <w:spacing w:before="0" w:after="283"/>
        <w:rPr>
          <w:rFonts w:ascii="Liberation Mono" w:hAnsi="Liberation Mono" w:cs="Liberation Mono"/>
          <w:sz w:val="20"/>
          <w:szCs w:val="20"/>
        </w:rPr>
      </w:pPr>
      <w:r>
        <w:rPr>
          <w:rFonts w:ascii="Liberation Mono" w:hAnsi="Liberation Mono" w:cs="Liberation Mono"/>
          <w:sz w:val="20"/>
          <w:szCs w:val="20"/>
        </w:rPr>
        <w:t>C’est normal pour les apps Python desktop.</w:t>
      </w:r>
    </w:p>
    <w:p w14:paraId="5E00A550">
      <w:pPr>
        <w:pStyle w:val="17"/>
        <w:rPr>
          <w:rFonts w:ascii="Liberation Mono" w:hAnsi="Liberation Mono" w:cs="Liberation Mono"/>
          <w:sz w:val="20"/>
          <w:szCs w:val="20"/>
        </w:rPr>
      </w:pPr>
    </w:p>
    <w:p w14:paraId="166E52D9">
      <w:pPr>
        <w:pStyle w:val="2"/>
        <w:spacing w:before="0" w:after="283"/>
        <w:rPr>
          <w:rFonts w:ascii="Liberation Mono" w:hAnsi="Liberation Mono" w:cs="Liberation Mono"/>
          <w:sz w:val="20"/>
          <w:szCs w:val="20"/>
        </w:rPr>
      </w:pPr>
      <w:r>
        <w:rPr>
          <w:rFonts w:ascii="Liberation Mono" w:hAnsi="Liberation Mono" w:cs="Liberation Mono"/>
          <w:sz w:val="20"/>
          <w:szCs w:val="20"/>
        </w:rPr>
        <w:t>Commande future pour build</w:t>
      </w:r>
    </w:p>
    <w:p w14:paraId="399281DF">
      <w:pPr>
        <w:pStyle w:val="18"/>
        <w:spacing w:before="0" w:after="283"/>
      </w:pPr>
      <w:r>
        <w:rPr>
          <w:rStyle w:val="14"/>
        </w:rPr>
        <w:t>pyinstaller --onefile --windowed main.py</w:t>
      </w:r>
    </w:p>
    <w:p w14:paraId="5C331726">
      <w:pPr>
        <w:pStyle w:val="17"/>
        <w:rPr>
          <w:rFonts w:ascii="Liberation Mono" w:hAnsi="Liberation Mono" w:cs="Liberation Mono"/>
          <w:sz w:val="20"/>
          <w:szCs w:val="20"/>
        </w:rPr>
      </w:pPr>
    </w:p>
    <w:p w14:paraId="564C1AB1">
      <w:pPr>
        <w:pStyle w:val="17"/>
        <w:rPr>
          <w:rFonts w:ascii="Liberation Mono" w:hAnsi="Liberation Mono" w:cs="Liberation Mono"/>
          <w:sz w:val="20"/>
          <w:szCs w:val="20"/>
        </w:rPr>
      </w:pPr>
    </w:p>
    <w:p w14:paraId="0632E5EE">
      <w:pPr>
        <w:pStyle w:val="18"/>
        <w:bidi w:val="0"/>
        <w:spacing w:before="0" w:after="283"/>
        <w:jc w:val="left"/>
        <w:rPr>
          <w:rStyle w:val="14"/>
        </w:rPr>
      </w:pPr>
    </w:p>
    <w:p w14:paraId="4DE6E323">
      <w:pPr>
        <w:pStyle w:val="2"/>
        <w:bidi w:val="0"/>
        <w:jc w:val="left"/>
      </w:pPr>
      <w:r>
        <w:t>Fonctionnement technique</w:t>
      </w:r>
    </w:p>
    <w:p w14:paraId="641062EE">
      <w:pPr>
        <w:pStyle w:val="5"/>
        <w:bidi w:val="0"/>
        <w:jc w:val="left"/>
      </w:pPr>
      <w:r>
        <w:t>Étape 1</w:t>
      </w:r>
    </w:p>
    <w:p w14:paraId="7F2EADFF">
      <w:pPr>
        <w:pStyle w:val="4"/>
        <w:bidi w:val="0"/>
        <w:jc w:val="left"/>
      </w:pPr>
      <w:r>
        <w:t>L’utilisateur choisit un dossier.</w:t>
      </w:r>
    </w:p>
    <w:p w14:paraId="32EDD9E1">
      <w:pPr>
        <w:pStyle w:val="17"/>
        <w:bidi w:val="0"/>
        <w:jc w:val="left"/>
      </w:pPr>
    </w:p>
    <w:p w14:paraId="4F8D24C5">
      <w:pPr>
        <w:pStyle w:val="5"/>
        <w:bidi w:val="0"/>
        <w:jc w:val="left"/>
      </w:pPr>
      <w:r>
        <w:t>Étape 2</w:t>
      </w:r>
    </w:p>
    <w:p w14:paraId="1CBA6CE1">
      <w:pPr>
        <w:pStyle w:val="4"/>
        <w:bidi w:val="0"/>
        <w:jc w:val="left"/>
      </w:pPr>
      <w:r>
        <w:t>watchdog surveille ce dossier.</w:t>
      </w:r>
    </w:p>
    <w:p w14:paraId="7AD22DAA">
      <w:pPr>
        <w:pStyle w:val="17"/>
        <w:bidi w:val="0"/>
        <w:jc w:val="left"/>
      </w:pPr>
    </w:p>
    <w:p w14:paraId="2477CA25">
      <w:pPr>
        <w:pStyle w:val="5"/>
        <w:bidi w:val="0"/>
        <w:jc w:val="left"/>
      </w:pPr>
      <w:r>
        <w:t>Étape 3</w:t>
      </w:r>
    </w:p>
    <w:p w14:paraId="175E0934">
      <w:pPr>
        <w:pStyle w:val="4"/>
        <w:bidi w:val="0"/>
        <w:jc w:val="left"/>
      </w:pPr>
      <w:r>
        <w:t>Quand un nouveau fichier arrive :</w:t>
      </w:r>
    </w:p>
    <w:p w14:paraId="08A63141">
      <w:pPr>
        <w:pStyle w:val="4"/>
        <w:numPr>
          <w:ilvl w:val="0"/>
          <w:numId w:val="14"/>
        </w:numPr>
        <w:bidi w:val="0"/>
        <w:ind w:left="709" w:hanging="283"/>
        <w:jc w:val="left"/>
      </w:pPr>
      <w:r>
        <w:t>RUSH détecte son extension,</w:t>
      </w:r>
    </w:p>
    <w:p w14:paraId="073D10FE">
      <w:pPr>
        <w:pStyle w:val="4"/>
        <w:numPr>
          <w:ilvl w:val="0"/>
          <w:numId w:val="14"/>
        </w:numPr>
        <w:bidi w:val="0"/>
        <w:ind w:left="709" w:hanging="283"/>
        <w:jc w:val="left"/>
      </w:pPr>
      <w:r>
        <w:t>choisit la catégorie,</w:t>
      </w:r>
    </w:p>
    <w:p w14:paraId="6F36A129">
      <w:pPr>
        <w:pStyle w:val="4"/>
        <w:numPr>
          <w:ilvl w:val="0"/>
          <w:numId w:val="14"/>
        </w:numPr>
        <w:bidi w:val="0"/>
        <w:ind w:left="709" w:hanging="283"/>
        <w:jc w:val="left"/>
      </w:pPr>
      <w:r>
        <w:t>déplace automatiquement le fichier.</w:t>
      </w:r>
    </w:p>
    <w:p w14:paraId="2B055835">
      <w:pPr>
        <w:pStyle w:val="17"/>
        <w:bidi w:val="0"/>
        <w:jc w:val="left"/>
      </w:pPr>
    </w:p>
    <w:p w14:paraId="6FAFB247">
      <w:pPr>
        <w:pStyle w:val="2"/>
        <w:bidi w:val="0"/>
        <w:jc w:val="left"/>
      </w:pPr>
      <w:r>
        <w:t>Exemple logique Python</w:t>
      </w:r>
    </w:p>
    <w:p w14:paraId="50A8EF4A">
      <w:pPr>
        <w:pStyle w:val="18"/>
        <w:bidi w:val="0"/>
        <w:jc w:val="left"/>
      </w:pPr>
      <w:r>
        <w:rPr>
          <w:rStyle w:val="14"/>
        </w:rPr>
        <w:t>if extension == ".pdf":</w:t>
      </w:r>
    </w:p>
    <w:p w14:paraId="776A1B35">
      <w:pPr>
        <w:pStyle w:val="18"/>
        <w:bidi w:val="0"/>
        <w:spacing w:before="0" w:after="283"/>
        <w:jc w:val="left"/>
      </w:pPr>
      <w:r>
        <w:rPr>
          <w:rStyle w:val="14"/>
        </w:rPr>
        <w:t xml:space="preserve">    move_to("Documents")</w:t>
      </w:r>
    </w:p>
    <w:p w14:paraId="57666589">
      <w:pPr>
        <w:pStyle w:val="17"/>
        <w:bidi w:val="0"/>
        <w:jc w:val="left"/>
      </w:pPr>
    </w:p>
    <w:p w14:paraId="31C883F4">
      <w:pPr>
        <w:pStyle w:val="2"/>
        <w:bidi w:val="0"/>
        <w:jc w:val="left"/>
      </w:pPr>
      <w:r>
        <w:t>Fonctionnalités futures (optionnelles)</w:t>
      </w:r>
    </w:p>
    <w:p w14:paraId="530CB910">
      <w:pPr>
        <w:pStyle w:val="5"/>
        <w:bidi w:val="0"/>
        <w:jc w:val="left"/>
      </w:pPr>
      <w:r>
        <w:t>V2</w:t>
      </w:r>
    </w:p>
    <w:p w14:paraId="141C32C4">
      <w:pPr>
        <w:pStyle w:val="4"/>
        <w:numPr>
          <w:ilvl w:val="0"/>
          <w:numId w:val="15"/>
        </w:numPr>
        <w:bidi w:val="0"/>
        <w:ind w:left="709" w:hanging="283"/>
        <w:jc w:val="left"/>
      </w:pPr>
      <w:r>
        <w:t>statistiques,</w:t>
      </w:r>
    </w:p>
    <w:p w14:paraId="03FED757">
      <w:pPr>
        <w:pStyle w:val="4"/>
        <w:numPr>
          <w:ilvl w:val="0"/>
          <w:numId w:val="15"/>
        </w:numPr>
        <w:bidi w:val="0"/>
        <w:ind w:left="709" w:hanging="283"/>
        <w:jc w:val="left"/>
      </w:pPr>
      <w:r>
        <w:t>animations,</w:t>
      </w:r>
    </w:p>
    <w:p w14:paraId="7714DFC9">
      <w:pPr>
        <w:pStyle w:val="4"/>
        <w:numPr>
          <w:ilvl w:val="0"/>
          <w:numId w:val="15"/>
        </w:numPr>
        <w:bidi w:val="0"/>
        <w:ind w:left="709" w:hanging="283"/>
        <w:jc w:val="left"/>
      </w:pPr>
      <w:r>
        <w:t>drag and drop,</w:t>
      </w:r>
    </w:p>
    <w:p w14:paraId="6C3C5DBD">
      <w:pPr>
        <w:pStyle w:val="4"/>
        <w:numPr>
          <w:ilvl w:val="0"/>
          <w:numId w:val="15"/>
        </w:numPr>
        <w:bidi w:val="0"/>
        <w:ind w:left="709" w:hanging="283"/>
        <w:jc w:val="left"/>
      </w:pPr>
      <w:r>
        <w:t>thèmes,</w:t>
      </w:r>
    </w:p>
    <w:p w14:paraId="5DBEC126">
      <w:pPr>
        <w:pStyle w:val="4"/>
        <w:numPr>
          <w:ilvl w:val="0"/>
          <w:numId w:val="15"/>
        </w:numPr>
        <w:bidi w:val="0"/>
        <w:ind w:left="709" w:hanging="283"/>
        <w:jc w:val="left"/>
      </w:pPr>
      <w:r>
        <w:t>sons.</w:t>
      </w:r>
    </w:p>
    <w:p w14:paraId="47E07F1B">
      <w:pPr>
        <w:pStyle w:val="5"/>
        <w:bidi w:val="0"/>
        <w:jc w:val="left"/>
      </w:pPr>
      <w:r>
        <w:t>V3</w:t>
      </w:r>
    </w:p>
    <w:p w14:paraId="7A1E870B">
      <w:pPr>
        <w:pStyle w:val="4"/>
        <w:numPr>
          <w:ilvl w:val="0"/>
          <w:numId w:val="16"/>
        </w:numPr>
        <w:bidi w:val="0"/>
        <w:ind w:left="709" w:hanging="283"/>
        <w:jc w:val="left"/>
      </w:pPr>
      <w:r>
        <w:t>IA pour tri intelligent,</w:t>
      </w:r>
    </w:p>
    <w:p w14:paraId="68D81326">
      <w:pPr>
        <w:pStyle w:val="4"/>
        <w:numPr>
          <w:ilvl w:val="0"/>
          <w:numId w:val="16"/>
        </w:numPr>
        <w:bidi w:val="0"/>
        <w:ind w:left="709" w:hanging="283"/>
        <w:jc w:val="left"/>
      </w:pPr>
      <w:r>
        <w:t>organisation basée sur le contenu.</w:t>
      </w:r>
    </w:p>
    <w:p w14:paraId="01031083">
      <w:pPr>
        <w:pStyle w:val="17"/>
        <w:bidi w:val="0"/>
        <w:jc w:val="left"/>
      </w:pPr>
    </w:p>
    <w:p w14:paraId="648267DC">
      <w:pPr>
        <w:pStyle w:val="2"/>
        <w:bidi w:val="0"/>
        <w:jc w:val="left"/>
      </w:pPr>
      <w:r>
        <w:t>Compétences démontrées</w:t>
      </w:r>
    </w:p>
    <w:p w14:paraId="4C665DCA">
      <w:pPr>
        <w:pStyle w:val="4"/>
        <w:bidi w:val="0"/>
        <w:jc w:val="left"/>
      </w:pPr>
      <w:r>
        <w:t>Ce projet montre :</w:t>
      </w:r>
    </w:p>
    <w:p w14:paraId="4B9D67E2">
      <w:pPr>
        <w:pStyle w:val="4"/>
        <w:numPr>
          <w:ilvl w:val="0"/>
          <w:numId w:val="17"/>
        </w:numPr>
        <w:bidi w:val="0"/>
        <w:ind w:left="709" w:hanging="283"/>
        <w:jc w:val="left"/>
      </w:pPr>
      <w:r>
        <w:t>Python automation,</w:t>
      </w:r>
    </w:p>
    <w:p w14:paraId="00A4AB31">
      <w:pPr>
        <w:pStyle w:val="4"/>
        <w:numPr>
          <w:ilvl w:val="0"/>
          <w:numId w:val="17"/>
        </w:numPr>
        <w:bidi w:val="0"/>
        <w:ind w:left="709" w:hanging="283"/>
        <w:jc w:val="left"/>
      </w:pPr>
      <w:r>
        <w:t>GUI development,</w:t>
      </w:r>
    </w:p>
    <w:p w14:paraId="42AFD718">
      <w:pPr>
        <w:pStyle w:val="4"/>
        <w:numPr>
          <w:ilvl w:val="0"/>
          <w:numId w:val="17"/>
        </w:numPr>
        <w:bidi w:val="0"/>
        <w:ind w:left="709" w:hanging="283"/>
        <w:jc w:val="left"/>
      </w:pPr>
      <w:r>
        <w:t>file management,</w:t>
      </w:r>
    </w:p>
    <w:p w14:paraId="3F163911">
      <w:pPr>
        <w:pStyle w:val="4"/>
        <w:numPr>
          <w:ilvl w:val="0"/>
          <w:numId w:val="17"/>
        </w:numPr>
        <w:bidi w:val="0"/>
        <w:ind w:left="709" w:hanging="283"/>
        <w:jc w:val="left"/>
      </w:pPr>
      <w:r>
        <w:t>event-driven programming,</w:t>
      </w:r>
    </w:p>
    <w:p w14:paraId="55D8E861">
      <w:pPr>
        <w:pStyle w:val="4"/>
        <w:numPr>
          <w:ilvl w:val="0"/>
          <w:numId w:val="17"/>
        </w:numPr>
        <w:bidi w:val="0"/>
        <w:ind w:left="709" w:hanging="283"/>
        <w:jc w:val="left"/>
      </w:pPr>
      <w:r>
        <w:t>desktop application development.</w:t>
      </w:r>
    </w:p>
    <w:p w14:paraId="17623708">
      <w:pPr>
        <w:pStyle w:val="17"/>
        <w:bidi w:val="0"/>
        <w:jc w:val="left"/>
      </w:pPr>
    </w:p>
    <w:p w14:paraId="6369FB11">
      <w:pPr>
        <w:pStyle w:val="2"/>
        <w:bidi w:val="0"/>
        <w:jc w:val="left"/>
      </w:pPr>
      <w:r>
        <w:t>Avantages du projet</w:t>
      </w:r>
    </w:p>
    <w:p w14:paraId="335F9EAD">
      <w:pPr>
        <w:pStyle w:val="5"/>
        <w:bidi w:val="0"/>
        <w:jc w:val="left"/>
      </w:pPr>
      <w:r>
        <w:t>Simple</w:t>
      </w:r>
    </w:p>
    <w:p w14:paraId="0D5DDE47">
      <w:pPr>
        <w:pStyle w:val="4"/>
        <w:bidi w:val="0"/>
        <w:jc w:val="left"/>
      </w:pPr>
      <w:r>
        <w:t>Facile à terminer.</w:t>
      </w:r>
    </w:p>
    <w:p w14:paraId="68FB1866">
      <w:pPr>
        <w:pStyle w:val="5"/>
        <w:bidi w:val="0"/>
        <w:jc w:val="left"/>
      </w:pPr>
      <w:r>
        <w:t>Réel</w:t>
      </w:r>
    </w:p>
    <w:p w14:paraId="6F837D59">
      <w:pPr>
        <w:pStyle w:val="4"/>
        <w:bidi w:val="0"/>
        <w:jc w:val="left"/>
      </w:pPr>
      <w:r>
        <w:t>Résout un vrai problème.</w:t>
      </w:r>
    </w:p>
    <w:p w14:paraId="27F4FE09">
      <w:pPr>
        <w:pStyle w:val="5"/>
        <w:bidi w:val="0"/>
        <w:jc w:val="left"/>
      </w:pPr>
      <w:r>
        <w:t>Moderne</w:t>
      </w:r>
    </w:p>
    <w:p w14:paraId="76E499E3">
      <w:pPr>
        <w:pStyle w:val="4"/>
        <w:bidi w:val="0"/>
        <w:jc w:val="left"/>
      </w:pPr>
      <w:r>
        <w:t>Interface propre.</w:t>
      </w:r>
    </w:p>
    <w:p w14:paraId="304A5D84">
      <w:pPr>
        <w:pStyle w:val="5"/>
        <w:bidi w:val="0"/>
        <w:jc w:val="left"/>
      </w:pPr>
      <w:r>
        <w:t>Portfolio</w:t>
      </w:r>
    </w:p>
    <w:p w14:paraId="037050B3">
      <w:pPr>
        <w:pStyle w:val="4"/>
        <w:bidi w:val="0"/>
        <w:jc w:val="left"/>
      </w:pPr>
      <w:r>
        <w:t>Très bon projet junior.</w:t>
      </w:r>
    </w:p>
    <w:p w14:paraId="3AA34D54">
      <w:pPr>
        <w:pStyle w:val="17"/>
        <w:bidi w:val="0"/>
        <w:jc w:val="left"/>
      </w:pPr>
    </w:p>
    <w:p w14:paraId="278B7297">
      <w:pPr>
        <w:pStyle w:val="2"/>
        <w:bidi w:val="0"/>
        <w:jc w:val="left"/>
      </w:pPr>
      <w:r>
        <w:t>Résultat final attendu</w:t>
      </w:r>
    </w:p>
    <w:p w14:paraId="35DAADB8">
      <w:pPr>
        <w:pStyle w:val="4"/>
        <w:bidi w:val="0"/>
        <w:jc w:val="left"/>
      </w:pPr>
      <w:r>
        <w:t>Une application desktop :</w:t>
      </w:r>
    </w:p>
    <w:p w14:paraId="19D4E826">
      <w:pPr>
        <w:pStyle w:val="4"/>
        <w:numPr>
          <w:ilvl w:val="0"/>
          <w:numId w:val="18"/>
        </w:numPr>
        <w:bidi w:val="0"/>
        <w:ind w:left="709" w:hanging="283"/>
        <w:jc w:val="left"/>
      </w:pPr>
      <w:r>
        <w:t>moderne,</w:t>
      </w:r>
    </w:p>
    <w:p w14:paraId="0290C9CD">
      <w:pPr>
        <w:pStyle w:val="4"/>
        <w:numPr>
          <w:ilvl w:val="0"/>
          <w:numId w:val="18"/>
        </w:numPr>
        <w:bidi w:val="0"/>
        <w:ind w:left="709" w:hanging="283"/>
        <w:jc w:val="left"/>
      </w:pPr>
      <w:r>
        <w:t>légère,</w:t>
      </w:r>
    </w:p>
    <w:p w14:paraId="77C356FC">
      <w:pPr>
        <w:pStyle w:val="4"/>
        <w:numPr>
          <w:ilvl w:val="0"/>
          <w:numId w:val="18"/>
        </w:numPr>
        <w:bidi w:val="0"/>
        <w:ind w:left="709" w:hanging="283"/>
        <w:jc w:val="left"/>
      </w:pPr>
      <w:r>
        <w:t>rapide,</w:t>
      </w:r>
    </w:p>
    <w:p w14:paraId="75E33215">
      <w:pPr>
        <w:pStyle w:val="4"/>
        <w:numPr>
          <w:ilvl w:val="0"/>
          <w:numId w:val="18"/>
        </w:numPr>
        <w:bidi w:val="0"/>
        <w:ind w:left="709" w:hanging="283"/>
        <w:jc w:val="left"/>
      </w:pPr>
      <w:r>
        <w:t>automatisée,</w:t>
      </w:r>
    </w:p>
    <w:p w14:paraId="2B0A70C0">
      <w:pPr>
        <w:pStyle w:val="4"/>
        <w:numPr>
          <w:ilvl w:val="0"/>
          <w:numId w:val="18"/>
        </w:numPr>
        <w:bidi w:val="0"/>
        <w:ind w:left="709" w:hanging="283"/>
        <w:jc w:val="left"/>
      </w:pPr>
      <w:r>
        <w:t>professionnelle,</w:t>
      </w:r>
    </w:p>
    <w:p w14:paraId="1E05A6B1">
      <w:pPr>
        <w:pStyle w:val="4"/>
        <w:numPr>
          <w:ilvl w:val="0"/>
          <w:numId w:val="18"/>
        </w:numPr>
        <w:bidi w:val="0"/>
        <w:ind w:left="709" w:hanging="283"/>
        <w:jc w:val="left"/>
      </w:pPr>
      <w:r>
        <w:t>capable d’organiser automatiquement les fichiers d’un utilisateur.</w:t>
      </w:r>
    </w:p>
    <w:p w14:paraId="13DEE750">
      <w:pPr>
        <w:pStyle w:val="4"/>
        <w:tabs>
          <w:tab w:val="left" w:pos="709"/>
        </w:tabs>
        <w:bidi w:val="0"/>
        <w:ind w:left="709" w:hanging="283"/>
        <w:jc w:val="left"/>
      </w:pPr>
    </w:p>
    <w:p w14:paraId="46F2F232">
      <w:pPr>
        <w:pStyle w:val="4"/>
        <w:tabs>
          <w:tab w:val="left" w:pos="709"/>
        </w:tabs>
        <w:bidi w:val="0"/>
        <w:ind w:left="709" w:hanging="283"/>
        <w:jc w:val="left"/>
      </w:pPr>
    </w:p>
    <w:p w14:paraId="4A34FDB3">
      <w:pPr>
        <w:bidi w:val="0"/>
        <w:jc w:val="left"/>
      </w:pPr>
      <w:bookmarkStart w:id="0" w:name="_GoBack"/>
      <w:bookmarkEnd w:id="0"/>
    </w:p>
    <w:sectPr>
      <w:pgSz w:w="11906" w:h="16838"/>
      <w:pgMar w:top="1134" w:right="1134" w:bottom="1134" w:left="1134" w:header="0" w:footer="0" w:gutter="0"/>
      <w:pgNumType w:fmt="decimal"/>
      <w:cols w:space="720" w:num="1"/>
      <w:formProt w:val="0"/>
      <w:docGrid w:linePitch="10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Times New Roma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Liberation Serif">
    <w:panose1 w:val="02020603050405020304"/>
    <w:charset w:val="01"/>
    <w:family w:val="roman"/>
    <w:pitch w:val="default"/>
    <w:sig w:usb0="E0000AFF" w:usb1="500078FF" w:usb2="00000021" w:usb3="00000000" w:csb0="600001BF" w:csb1="DFF7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Liberation Sans">
    <w:panose1 w:val="020B0604020202020204"/>
    <w:charset w:val="01"/>
    <w:family w:val="swiss"/>
    <w:pitch w:val="default"/>
    <w:sig w:usb0="E0000AFF" w:usb1="500078FF" w:usb2="00000021" w:usb3="00000000" w:csb0="600001BF" w:csb1="DFF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OpenSymbol">
    <w:panose1 w:val="05010000000000000000"/>
    <w:charset w:val="01"/>
    <w:family w:val="roman"/>
    <w:pitch w:val="default"/>
    <w:sig w:usb0="800000AF" w:usb1="1001ECEA" w:usb2="00000000" w:usb3="00000000" w:csb0="80000001" w:csb1="00000000"/>
  </w:font>
  <w:font w:name="Liberation Mono">
    <w:panose1 w:val="02070409020205020404"/>
    <w:charset w:val="01"/>
    <w:family w:val="roman"/>
    <w:pitch w:val="default"/>
    <w:sig w:usb0="E0000AFF" w:usb1="400078FF" w:usb2="00000001" w:usb3="00000000" w:csb0="6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2">
    <w:nsid w:val="BF205925"/>
    <w:multiLevelType w:val="multilevel"/>
    <w:tmpl w:val="BF205925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3">
    <w:nsid w:val="C8879AEF"/>
    <w:multiLevelType w:val="multilevel"/>
    <w:tmpl w:val="C8879AEF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4">
    <w:nsid w:val="CF092B84"/>
    <w:multiLevelType w:val="multilevel"/>
    <w:tmpl w:val="CF092B84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5">
    <w:nsid w:val="D7F9FE59"/>
    <w:multiLevelType w:val="multilevel"/>
    <w:tmpl w:val="D7F9FE59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6">
    <w:nsid w:val="DCBA6B53"/>
    <w:multiLevelType w:val="multilevel"/>
    <w:tmpl w:val="DCBA6B53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7">
    <w:nsid w:val="F4B5D9F5"/>
    <w:multiLevelType w:val="multilevel"/>
    <w:tmpl w:val="F4B5D9F5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8">
    <w:nsid w:val="0053208E"/>
    <w:multiLevelType w:val="multilevel"/>
    <w:tmpl w:val="0053208E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9">
    <w:nsid w:val="0248C179"/>
    <w:multiLevelType w:val="multilevel"/>
    <w:tmpl w:val="0248C179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10">
    <w:nsid w:val="03D62ECE"/>
    <w:multiLevelType w:val="multilevel"/>
    <w:tmpl w:val="03D62ECE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11">
    <w:nsid w:val="2470EC97"/>
    <w:multiLevelType w:val="multilevel"/>
    <w:tmpl w:val="2470EC97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12">
    <w:nsid w:val="25B654F3"/>
    <w:multiLevelType w:val="multilevel"/>
    <w:tmpl w:val="25B654F3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13">
    <w:nsid w:val="2A8F537B"/>
    <w:multiLevelType w:val="multilevel"/>
    <w:tmpl w:val="2A8F537B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14">
    <w:nsid w:val="4D4DC07F"/>
    <w:multiLevelType w:val="multilevel"/>
    <w:tmpl w:val="4D4DC07F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15">
    <w:nsid w:val="59ADCABA"/>
    <w:multiLevelType w:val="multilevel"/>
    <w:tmpl w:val="59ADCABA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16">
    <w:nsid w:val="5A241D34"/>
    <w:multiLevelType w:val="multilevel"/>
    <w:tmpl w:val="5A241D34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17">
    <w:nsid w:val="72183CF9"/>
    <w:multiLevelType w:val="multilevel"/>
    <w:tmpl w:val="72183CF9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num w:numId="1">
    <w:abstractNumId w:val="8"/>
  </w:num>
  <w:num w:numId="2">
    <w:abstractNumId w:val="4"/>
  </w:num>
  <w:num w:numId="3">
    <w:abstractNumId w:val="15"/>
  </w:num>
  <w:num w:numId="4">
    <w:abstractNumId w:val="2"/>
  </w:num>
  <w:num w:numId="5">
    <w:abstractNumId w:val="1"/>
  </w:num>
  <w:num w:numId="6">
    <w:abstractNumId w:val="10"/>
  </w:num>
  <w:num w:numId="7">
    <w:abstractNumId w:val="12"/>
  </w:num>
  <w:num w:numId="8">
    <w:abstractNumId w:val="17"/>
  </w:num>
  <w:num w:numId="9">
    <w:abstractNumId w:val="9"/>
  </w:num>
  <w:num w:numId="10">
    <w:abstractNumId w:val="0"/>
  </w:num>
  <w:num w:numId="11">
    <w:abstractNumId w:val="13"/>
  </w:num>
  <w:num w:numId="12">
    <w:abstractNumId w:val="16"/>
  </w:num>
  <w:num w:numId="13">
    <w:abstractNumId w:val="3"/>
  </w:num>
  <w:num w:numId="14">
    <w:abstractNumId w:val="14"/>
  </w:num>
  <w:num w:numId="15">
    <w:abstractNumId w:val="7"/>
  </w:num>
  <w:num w:numId="16">
    <w:abstractNumId w:val="11"/>
  </w:num>
  <w:num w:numId="17">
    <w:abstractNumId w:val="6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documentProtection w:enforcement="0"/>
  <w:defaultTabStop w:val="709"/>
  <w:autoHyphenation/>
  <w:hyphenationZone w:val="0"/>
  <w:footnotePr>
    <w:footnote w:id="0"/>
    <w:footnote w:id="1"/>
  </w:footnotePr>
  <w:compat>
    <w:compatSetting w:name="compatibilityMode" w:uri="http://schemas.microsoft.com/office/word" w:val="15"/>
  </w:compat>
  <w:rsids>
    <w:rsidRoot w:val="00000000"/>
    <w:rsid w:val="11693D17"/>
    <w:rsid w:val="1BB73689"/>
    <w:rsid w:val="3EEE30CB"/>
    <w:rsid w:val="447830E2"/>
    <w:rsid w:val="7CA64E0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NSimSun" w:cs="Lucida San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2">
    <w:name w:val="heading 1"/>
    <w:basedOn w:val="3"/>
    <w:next w:val="4"/>
    <w:qFormat/>
    <w:uiPriority w:val="0"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5">
    <w:name w:val="heading 2"/>
    <w:basedOn w:val="3"/>
    <w:next w:val="4"/>
    <w:qFormat/>
    <w:uiPriority w:val="0"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6">
    <w:name w:val="heading 3"/>
    <w:basedOn w:val="3"/>
    <w:next w:val="4"/>
    <w:qFormat/>
    <w:uiPriority w:val="0"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default="1" w:styleId="7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Heading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4">
    <w:name w:val="Body Text"/>
    <w:basedOn w:val="1"/>
    <w:qFormat/>
    <w:uiPriority w:val="0"/>
    <w:pPr>
      <w:spacing w:before="0" w:after="140" w:line="276" w:lineRule="auto"/>
    </w:pPr>
  </w:style>
  <w:style w:type="character" w:styleId="8">
    <w:name w:val="Hyperlink"/>
    <w:uiPriority w:val="0"/>
    <w:rPr>
      <w:color w:val="000080"/>
      <w:u w:val="single"/>
    </w:rPr>
  </w:style>
  <w:style w:type="character" w:styleId="9">
    <w:name w:val="Strong"/>
    <w:qFormat/>
    <w:uiPriority w:val="0"/>
    <w:rPr>
      <w:b/>
      <w:bCs/>
    </w:rPr>
  </w:style>
  <w:style w:type="paragraph" w:styleId="10">
    <w:name w:val="caption"/>
    <w:basedOn w:val="1"/>
    <w:qFormat/>
    <w:uiPriority w:val="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11">
    <w:name w:val="List"/>
    <w:basedOn w:val="4"/>
    <w:qFormat/>
    <w:uiPriority w:val="0"/>
    <w:rPr>
      <w:rFonts w:cs="Lucida Sans"/>
    </w:rPr>
  </w:style>
  <w:style w:type="character" w:customStyle="1" w:styleId="13">
    <w:name w:val="Bullets (user)"/>
    <w:qFormat/>
    <w:uiPriority w:val="0"/>
    <w:rPr>
      <w:rFonts w:ascii="OpenSymbol" w:hAnsi="OpenSymbol" w:eastAsia="OpenSymbol" w:cs="OpenSymbol"/>
    </w:rPr>
  </w:style>
  <w:style w:type="character" w:customStyle="1" w:styleId="14">
    <w:name w:val="Source Text"/>
    <w:qFormat/>
    <w:uiPriority w:val="0"/>
    <w:rPr>
      <w:rFonts w:ascii="Liberation Mono" w:hAnsi="Liberation Mono" w:eastAsia="NSimSun" w:cs="Liberation Mono"/>
    </w:rPr>
  </w:style>
  <w:style w:type="character" w:customStyle="1" w:styleId="15">
    <w:name w:val="Bullets"/>
    <w:qFormat/>
    <w:uiPriority w:val="0"/>
    <w:rPr>
      <w:rFonts w:ascii="OpenSymbol" w:hAnsi="OpenSymbol" w:eastAsia="OpenSymbol" w:cs="OpenSymbol"/>
    </w:rPr>
  </w:style>
  <w:style w:type="paragraph" w:customStyle="1" w:styleId="16">
    <w:name w:val="Index"/>
    <w:basedOn w:val="1"/>
    <w:qFormat/>
    <w:uiPriority w:val="0"/>
    <w:pPr>
      <w:suppressLineNumbers/>
    </w:pPr>
    <w:rPr>
      <w:rFonts w:cs="Lucida Sans"/>
    </w:rPr>
  </w:style>
  <w:style w:type="paragraph" w:customStyle="1" w:styleId="17">
    <w:name w:val="Horizontal Line"/>
    <w:basedOn w:val="1"/>
    <w:next w:val="4"/>
    <w:qFormat/>
    <w:uiPriority w:val="0"/>
    <w:pPr>
      <w:suppressLineNumbers/>
      <w:pBdr>
        <w:bottom w:val="double" w:color="808080" w:sz="2" w:space="0"/>
      </w:pBdr>
      <w:spacing w:before="0" w:after="283"/>
    </w:pPr>
    <w:rPr>
      <w:sz w:val="12"/>
      <w:szCs w:val="12"/>
    </w:rPr>
  </w:style>
  <w:style w:type="paragraph" w:customStyle="1" w:styleId="18">
    <w:name w:val="Preformatted Text"/>
    <w:basedOn w:val="1"/>
    <w:qFormat/>
    <w:uiPriority w:val="0"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customStyle="1" w:styleId="19">
    <w:name w:val="Table Contents"/>
    <w:basedOn w:val="1"/>
    <w:qFormat/>
    <w:uiPriority w:val="0"/>
    <w:pPr>
      <w:widowControl w:val="0"/>
      <w:suppressLineNumbers/>
    </w:pPr>
  </w:style>
  <w:style w:type="paragraph" w:customStyle="1" w:styleId="20">
    <w:name w:val="Table Heading"/>
    <w:basedOn w:val="19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237</Words>
  <Characters>1479</Characters>
  <Paragraphs>319</Paragraphs>
  <TotalTime>0</TotalTime>
  <ScaleCrop>false</ScaleCrop>
  <LinksUpToDate>false</LinksUpToDate>
  <CharactersWithSpaces>1628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2026-05-09T22:11:00Z</dcterms:created>
  <dc:creator>Ephraim lifanjo Sewa</dc:creator>
  <cp:lastModifiedBy>Ephraim lifanjo Sewa</cp:lastModifiedBy>
  <dcterms:modified xsi:type="dcterms:W3CDTF">2026-05-10T00:20:04Z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eyJoZGlkIjoiNTI5NDAyMzQ0NDI1MTM3ZmViYTEwZGI0ZGNkMzBhZGMiLCJ1c2VySWQiOiIxNjc4NTQzOTI5ODQ2MiJ9</vt:lpwstr>
  </property>
  <property fmtid="{D5CDD505-2E9C-101B-9397-08002B2CF9AE}" pid="3" name="KSOProductBuildVer">
    <vt:lpwstr>1036-12.1.0.25242</vt:lpwstr>
  </property>
  <property fmtid="{D5CDD505-2E9C-101B-9397-08002B2CF9AE}" pid="4" name="ICV">
    <vt:lpwstr>5E6F41AB1AD04A8DAE3B9CD07F0EA3F6_12</vt:lpwstr>
  </property>
</Properties>
</file>