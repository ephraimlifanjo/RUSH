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E406B">
      <w:pPr>
        <w:pStyle w:val="4"/>
        <w:bidi w:val="0"/>
        <w:spacing w:before="0" w:after="140" w:line="276" w:lineRule="auto"/>
        <w:jc w:val="left"/>
      </w:pPr>
      <w:bookmarkStart w:id="0" w:name="_GoBack"/>
      <w:bookmarkEnd w:id="0"/>
    </w:p>
    <w:p w14:paraId="1F05DEC9">
      <w:pPr>
        <w:pStyle w:val="2"/>
        <w:bidi w:val="0"/>
        <w:jc w:val="left"/>
      </w:pPr>
      <w:r>
        <w:t>🚀 RUSH — Smart File Organizer (VERSION 2 SPECIFICATION)</w:t>
      </w:r>
    </w:p>
    <w:p w14:paraId="4F82AC4D">
      <w:pPr>
        <w:pStyle w:val="2"/>
        <w:bidi w:val="0"/>
        <w:jc w:val="left"/>
      </w:pPr>
      <w:r>
        <w:t>📌 Vision V2</w:t>
      </w:r>
    </w:p>
    <w:p w14:paraId="270FCDB8">
      <w:pPr>
        <w:pStyle w:val="4"/>
        <w:bidi w:val="0"/>
        <w:jc w:val="left"/>
      </w:pPr>
      <w:r>
        <w:t xml:space="preserve">RUSH V2 transforme l’application d’un simple </w:t>
      </w:r>
      <w:r>
        <w:rPr>
          <w:rStyle w:val="7"/>
        </w:rPr>
        <w:t>file organizer</w:t>
      </w:r>
      <w:r>
        <w:t xml:space="preserve"> vers un :</w:t>
      </w:r>
    </w:p>
    <w:p w14:paraId="2DC56F70">
      <w:pPr>
        <w:pStyle w:val="15"/>
        <w:bidi w:val="0"/>
        <w:jc w:val="left"/>
      </w:pPr>
      <w:r>
        <w:t>🧠 Smart Desktop Organizer + Productivity Assistant</w:t>
      </w:r>
    </w:p>
    <w:p w14:paraId="50771A45">
      <w:pPr>
        <w:pStyle w:val="4"/>
        <w:bidi w:val="0"/>
        <w:jc w:val="left"/>
      </w:pPr>
      <w:r>
        <w:t>Objectif :</w:t>
      </w:r>
    </w:p>
    <w:p w14:paraId="4CCB9570">
      <w:pPr>
        <w:pStyle w:val="4"/>
        <w:numPr>
          <w:ilvl w:val="0"/>
          <w:numId w:val="1"/>
        </w:numPr>
        <w:bidi w:val="0"/>
        <w:ind w:left="709" w:hanging="283"/>
        <w:jc w:val="left"/>
      </w:pPr>
      <w:r>
        <w:t>plus intelligent</w:t>
      </w:r>
    </w:p>
    <w:p w14:paraId="587D8022">
      <w:pPr>
        <w:pStyle w:val="4"/>
        <w:numPr>
          <w:ilvl w:val="0"/>
          <w:numId w:val="1"/>
        </w:numPr>
        <w:bidi w:val="0"/>
        <w:ind w:left="709" w:hanging="283"/>
        <w:jc w:val="left"/>
      </w:pPr>
      <w:r>
        <w:t>plus beau</w:t>
      </w:r>
    </w:p>
    <w:p w14:paraId="5519DCFA">
      <w:pPr>
        <w:pStyle w:val="4"/>
        <w:numPr>
          <w:ilvl w:val="0"/>
          <w:numId w:val="1"/>
        </w:numPr>
        <w:bidi w:val="0"/>
        <w:ind w:left="709" w:hanging="283"/>
        <w:jc w:val="left"/>
      </w:pPr>
      <w:r>
        <w:t>plus utile</w:t>
      </w:r>
    </w:p>
    <w:p w14:paraId="4C9E1151">
      <w:pPr>
        <w:pStyle w:val="4"/>
        <w:numPr>
          <w:ilvl w:val="0"/>
          <w:numId w:val="1"/>
        </w:numPr>
        <w:bidi w:val="0"/>
        <w:ind w:left="709" w:hanging="283"/>
        <w:jc w:val="left"/>
      </w:pPr>
      <w:r>
        <w:t>plus “produit réel”</w:t>
      </w:r>
    </w:p>
    <w:p w14:paraId="743E63E7">
      <w:pPr>
        <w:pStyle w:val="2"/>
        <w:bidi w:val="0"/>
        <w:jc w:val="left"/>
      </w:pPr>
      <w:r>
        <w:t>🧩 Assets disponibles</w:t>
      </w:r>
    </w:p>
    <w:p w14:paraId="2D76349C">
      <w:pPr>
        <w:pStyle w:val="5"/>
        <w:bidi w:val="0"/>
        <w:jc w:val="left"/>
      </w:pPr>
      <w:r>
        <w:t>📁 Icons</w:t>
      </w:r>
    </w:p>
    <w:p w14:paraId="317FFD14">
      <w:pPr>
        <w:pStyle w:val="4"/>
        <w:numPr>
          <w:ilvl w:val="0"/>
          <w:numId w:val="2"/>
        </w:numPr>
        <w:bidi w:val="0"/>
        <w:ind w:left="709" w:hanging="283"/>
        <w:jc w:val="left"/>
      </w:pPr>
      <w:r>
        <w:rPr>
          <w:rStyle w:val="12"/>
        </w:rPr>
        <w:t>assets/icons/icon.ico</w:t>
      </w:r>
      <w:r>
        <w:t xml:space="preserve"> → application icon</w:t>
      </w:r>
    </w:p>
    <w:p w14:paraId="60729CF0">
      <w:pPr>
        <w:pStyle w:val="5"/>
        <w:bidi w:val="0"/>
        <w:jc w:val="left"/>
      </w:pPr>
      <w:r>
        <w:t>🖼️ Images UI</w:t>
      </w:r>
    </w:p>
    <w:p w14:paraId="331BE28B"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rPr>
          <w:rStyle w:val="12"/>
        </w:rPr>
        <w:t>done.png</w:t>
      </w:r>
      <w:r>
        <w:t xml:space="preserve"> → succès / file moved</w:t>
      </w:r>
    </w:p>
    <w:p w14:paraId="3554A0F1"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rPr>
          <w:rStyle w:val="12"/>
        </w:rPr>
        <w:t>happy.png</w:t>
      </w:r>
      <w:r>
        <w:t xml:space="preserve"> → success state / achievements</w:t>
      </w:r>
    </w:p>
    <w:p w14:paraId="2AF57309"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rPr>
          <w:rStyle w:val="12"/>
        </w:rPr>
        <w:t>problem.png</w:t>
      </w:r>
      <w:r>
        <w:t xml:space="preserve"> → error / warning</w:t>
      </w:r>
    </w:p>
    <w:p w14:paraId="1C240EB1"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rPr>
          <w:rStyle w:val="12"/>
        </w:rPr>
        <w:t>running.png</w:t>
      </w:r>
      <w:r>
        <w:t xml:space="preserve"> → active monitoring</w:t>
      </w:r>
    </w:p>
    <w:p w14:paraId="60273B47">
      <w:pPr>
        <w:pStyle w:val="4"/>
        <w:numPr>
          <w:ilvl w:val="0"/>
          <w:numId w:val="3"/>
        </w:numPr>
        <w:bidi w:val="0"/>
        <w:ind w:left="709" w:hanging="283"/>
        <w:jc w:val="left"/>
      </w:pPr>
      <w:r>
        <w:rPr>
          <w:rStyle w:val="12"/>
        </w:rPr>
        <w:t>why.png</w:t>
      </w:r>
      <w:r>
        <w:t xml:space="preserve"> → info / help state</w:t>
      </w:r>
    </w:p>
    <w:p w14:paraId="6B1889B7">
      <w:pPr>
        <w:pStyle w:val="4"/>
        <w:bidi w:val="0"/>
        <w:jc w:val="left"/>
      </w:pPr>
      <w:r>
        <w:t>👉 Ces images seront utilisées dans :</w:t>
      </w:r>
    </w:p>
    <w:p w14:paraId="6306F662"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notifications</w:t>
      </w:r>
    </w:p>
    <w:p w14:paraId="55868250"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dashboard UI</w:t>
      </w:r>
    </w:p>
    <w:p w14:paraId="63F57D00"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logs status</w:t>
      </w:r>
    </w:p>
    <w:p w14:paraId="2F9F46DE">
      <w:pPr>
        <w:pStyle w:val="4"/>
        <w:numPr>
          <w:ilvl w:val="0"/>
          <w:numId w:val="4"/>
        </w:numPr>
        <w:bidi w:val="0"/>
        <w:ind w:left="709" w:hanging="283"/>
        <w:jc w:val="left"/>
      </w:pPr>
      <w:r>
        <w:t>gamification</w:t>
      </w:r>
    </w:p>
    <w:p w14:paraId="20E3075C">
      <w:pPr>
        <w:pStyle w:val="14"/>
        <w:bidi w:val="0"/>
        <w:jc w:val="left"/>
      </w:pPr>
    </w:p>
    <w:p w14:paraId="3886A710">
      <w:pPr>
        <w:pStyle w:val="2"/>
        <w:bidi w:val="0"/>
        <w:jc w:val="left"/>
      </w:pPr>
      <w:r>
        <w:t>📂 File Types Supported (V2 CORE ENGINE)</w:t>
      </w:r>
    </w:p>
    <w:p w14:paraId="59B88557">
      <w:pPr>
        <w:pStyle w:val="4"/>
        <w:bidi w:val="0"/>
        <w:jc w:val="left"/>
      </w:pPr>
      <w:r>
        <w:t>RUSH V2 doit organiser les fichiers intelligemment selon ces catégories :</w:t>
      </w:r>
    </w:p>
    <w:p w14:paraId="049185B8">
      <w:pPr>
        <w:pStyle w:val="14"/>
        <w:bidi w:val="0"/>
        <w:jc w:val="left"/>
      </w:pPr>
    </w:p>
    <w:p w14:paraId="21BD45CF">
      <w:pPr>
        <w:pStyle w:val="5"/>
        <w:bidi w:val="0"/>
        <w:jc w:val="left"/>
      </w:pPr>
      <w:r>
        <w:t>📄 Documents (Bureautique)</w:t>
      </w:r>
    </w:p>
    <w:p w14:paraId="54E1A6BA">
      <w:pPr>
        <w:pStyle w:val="4"/>
        <w:bidi w:val="0"/>
        <w:jc w:val="left"/>
      </w:pPr>
      <w:r>
        <w:t>Extensions :</w:t>
      </w:r>
    </w:p>
    <w:p w14:paraId="602AF3DC">
      <w:pPr>
        <w:pStyle w:val="16"/>
        <w:bidi w:val="0"/>
        <w:jc w:val="left"/>
      </w:pPr>
      <w:r>
        <w:rPr>
          <w:rStyle w:val="12"/>
        </w:rPr>
        <w:t>.pdf → Portable Document Format</w:t>
      </w:r>
    </w:p>
    <w:p w14:paraId="766DCDCA">
      <w:pPr>
        <w:pStyle w:val="16"/>
        <w:bidi w:val="0"/>
        <w:jc w:val="left"/>
      </w:pPr>
      <w:r>
        <w:rPr>
          <w:rStyle w:val="12"/>
        </w:rPr>
        <w:t>.doc / .docx → Microsoft Word</w:t>
      </w:r>
    </w:p>
    <w:p w14:paraId="21EDB08E">
      <w:pPr>
        <w:pStyle w:val="16"/>
        <w:bidi w:val="0"/>
        <w:jc w:val="left"/>
      </w:pPr>
      <w:r>
        <w:rPr>
          <w:rStyle w:val="12"/>
        </w:rPr>
        <w:t>.odt → LibreOffice Writer</w:t>
      </w:r>
    </w:p>
    <w:p w14:paraId="71EC659B">
      <w:pPr>
        <w:pStyle w:val="16"/>
        <w:bidi w:val="0"/>
        <w:jc w:val="left"/>
      </w:pPr>
      <w:r>
        <w:rPr>
          <w:rStyle w:val="12"/>
        </w:rPr>
        <w:t>.txt → Text file</w:t>
      </w:r>
    </w:p>
    <w:p w14:paraId="73194D8F">
      <w:pPr>
        <w:pStyle w:val="16"/>
        <w:bidi w:val="0"/>
        <w:jc w:val="left"/>
      </w:pPr>
      <w:r>
        <w:rPr>
          <w:rStyle w:val="12"/>
        </w:rPr>
        <w:t>.xlsx / .xls → Excel sheets</w:t>
      </w:r>
    </w:p>
    <w:p w14:paraId="4448CD3B">
      <w:pPr>
        <w:pStyle w:val="16"/>
        <w:bidi w:val="0"/>
        <w:spacing w:before="0" w:after="283"/>
        <w:jc w:val="left"/>
      </w:pPr>
      <w:r>
        <w:rPr>
          <w:rStyle w:val="12"/>
        </w:rPr>
        <w:t>.pptx / .ppt → PowerPoint</w:t>
      </w:r>
    </w:p>
    <w:p w14:paraId="02470456">
      <w:pPr>
        <w:pStyle w:val="14"/>
        <w:bidi w:val="0"/>
        <w:jc w:val="left"/>
      </w:pPr>
    </w:p>
    <w:p w14:paraId="6F2A3DA2">
      <w:pPr>
        <w:pStyle w:val="5"/>
        <w:bidi w:val="0"/>
        <w:jc w:val="left"/>
      </w:pPr>
      <w:r>
        <w:t>🖼️ Images</w:t>
      </w:r>
    </w:p>
    <w:p w14:paraId="2D83256E">
      <w:pPr>
        <w:pStyle w:val="16"/>
        <w:bidi w:val="0"/>
        <w:jc w:val="left"/>
      </w:pPr>
      <w:r>
        <w:rPr>
          <w:rStyle w:val="12"/>
        </w:rPr>
        <w:t>.jpg / .jpeg → photos</w:t>
      </w:r>
    </w:p>
    <w:p w14:paraId="105A6440">
      <w:pPr>
        <w:pStyle w:val="16"/>
        <w:bidi w:val="0"/>
        <w:jc w:val="left"/>
      </w:pPr>
      <w:r>
        <w:rPr>
          <w:rStyle w:val="12"/>
        </w:rPr>
        <w:t>.png → images avec transparence</w:t>
      </w:r>
    </w:p>
    <w:p w14:paraId="3A4F840D">
      <w:pPr>
        <w:pStyle w:val="16"/>
        <w:bidi w:val="0"/>
        <w:jc w:val="left"/>
      </w:pPr>
      <w:r>
        <w:rPr>
          <w:rStyle w:val="12"/>
        </w:rPr>
        <w:t>.gif → animations</w:t>
      </w:r>
    </w:p>
    <w:p w14:paraId="03DA14CC">
      <w:pPr>
        <w:pStyle w:val="16"/>
        <w:bidi w:val="0"/>
        <w:spacing w:before="0" w:after="283"/>
        <w:jc w:val="left"/>
      </w:pPr>
      <w:r>
        <w:rPr>
          <w:rStyle w:val="12"/>
        </w:rPr>
        <w:t>.svg → vector images</w:t>
      </w:r>
    </w:p>
    <w:p w14:paraId="3EBFBB53">
      <w:pPr>
        <w:pStyle w:val="14"/>
        <w:bidi w:val="0"/>
        <w:jc w:val="left"/>
      </w:pPr>
    </w:p>
    <w:p w14:paraId="2E6F0C03">
      <w:pPr>
        <w:pStyle w:val="5"/>
        <w:bidi w:val="0"/>
        <w:jc w:val="left"/>
      </w:pPr>
      <w:r>
        <w:t>🎵 Audio</w:t>
      </w:r>
    </w:p>
    <w:p w14:paraId="372C2201">
      <w:pPr>
        <w:pStyle w:val="16"/>
        <w:bidi w:val="0"/>
        <w:jc w:val="left"/>
      </w:pPr>
      <w:r>
        <w:rPr>
          <w:rStyle w:val="12"/>
        </w:rPr>
        <w:t>.mp3 → compressed audio</w:t>
      </w:r>
    </w:p>
    <w:p w14:paraId="14728899">
      <w:pPr>
        <w:pStyle w:val="16"/>
        <w:bidi w:val="0"/>
        <w:jc w:val="left"/>
      </w:pPr>
      <w:r>
        <w:rPr>
          <w:rStyle w:val="12"/>
        </w:rPr>
        <w:t>.wav → uncompressed audio</w:t>
      </w:r>
    </w:p>
    <w:p w14:paraId="709EE57B">
      <w:pPr>
        <w:pStyle w:val="16"/>
        <w:bidi w:val="0"/>
        <w:spacing w:before="0" w:after="283"/>
        <w:jc w:val="left"/>
      </w:pPr>
      <w:r>
        <w:rPr>
          <w:rStyle w:val="12"/>
        </w:rPr>
        <w:t>.flac → lossless audio</w:t>
      </w:r>
    </w:p>
    <w:p w14:paraId="298F1963">
      <w:pPr>
        <w:pStyle w:val="14"/>
        <w:bidi w:val="0"/>
        <w:jc w:val="left"/>
      </w:pPr>
    </w:p>
    <w:p w14:paraId="5B21241D">
      <w:pPr>
        <w:pStyle w:val="5"/>
        <w:bidi w:val="0"/>
        <w:jc w:val="left"/>
      </w:pPr>
      <w:r>
        <w:t>🎬 Video</w:t>
      </w:r>
    </w:p>
    <w:p w14:paraId="77444E65">
      <w:pPr>
        <w:pStyle w:val="16"/>
        <w:bidi w:val="0"/>
        <w:jc w:val="left"/>
      </w:pPr>
      <w:r>
        <w:rPr>
          <w:rStyle w:val="12"/>
        </w:rPr>
        <w:t>.mp4 → standard video format</w:t>
      </w:r>
    </w:p>
    <w:p w14:paraId="110F0667">
      <w:pPr>
        <w:pStyle w:val="16"/>
        <w:bidi w:val="0"/>
        <w:jc w:val="left"/>
      </w:pPr>
      <w:r>
        <w:rPr>
          <w:rStyle w:val="12"/>
        </w:rPr>
        <w:t>.avi → old video format</w:t>
      </w:r>
    </w:p>
    <w:p w14:paraId="586C0BD3">
      <w:pPr>
        <w:pStyle w:val="16"/>
        <w:bidi w:val="0"/>
        <w:jc w:val="left"/>
      </w:pPr>
      <w:r>
        <w:rPr>
          <w:rStyle w:val="12"/>
        </w:rPr>
        <w:t>.mov → Apple video format</w:t>
      </w:r>
    </w:p>
    <w:p w14:paraId="781692E0">
      <w:pPr>
        <w:pStyle w:val="16"/>
        <w:bidi w:val="0"/>
        <w:spacing w:before="0" w:after="283"/>
        <w:jc w:val="left"/>
      </w:pPr>
      <w:r>
        <w:rPr>
          <w:rStyle w:val="12"/>
        </w:rPr>
        <w:t>.mkv → high quality container</w:t>
      </w:r>
    </w:p>
    <w:p w14:paraId="579DB58D">
      <w:pPr>
        <w:pStyle w:val="14"/>
        <w:bidi w:val="0"/>
        <w:jc w:val="left"/>
      </w:pPr>
    </w:p>
    <w:p w14:paraId="7704EE6E">
      <w:pPr>
        <w:pStyle w:val="5"/>
        <w:bidi w:val="0"/>
        <w:jc w:val="left"/>
      </w:pPr>
      <w:r>
        <w:t>📦 Archives &amp; Executables</w:t>
      </w:r>
    </w:p>
    <w:p w14:paraId="6704F53C">
      <w:pPr>
        <w:pStyle w:val="16"/>
        <w:bidi w:val="0"/>
        <w:jc w:val="left"/>
      </w:pPr>
      <w:r>
        <w:rPr>
          <w:rStyle w:val="12"/>
        </w:rPr>
        <w:t>.zip → compressed files</w:t>
      </w:r>
    </w:p>
    <w:p w14:paraId="28B341E9">
      <w:pPr>
        <w:pStyle w:val="16"/>
        <w:bidi w:val="0"/>
        <w:jc w:val="left"/>
      </w:pPr>
      <w:r>
        <w:rPr>
          <w:rStyle w:val="12"/>
        </w:rPr>
        <w:t>.rar → compressed archives</w:t>
      </w:r>
    </w:p>
    <w:p w14:paraId="2368BD32">
      <w:pPr>
        <w:pStyle w:val="16"/>
        <w:bidi w:val="0"/>
        <w:jc w:val="left"/>
      </w:pPr>
      <w:r>
        <w:rPr>
          <w:rStyle w:val="12"/>
        </w:rPr>
        <w:t>.exe → Windows executables</w:t>
      </w:r>
    </w:p>
    <w:p w14:paraId="4DF89A16">
      <w:pPr>
        <w:pStyle w:val="16"/>
        <w:bidi w:val="0"/>
        <w:spacing w:before="0" w:after="283"/>
        <w:jc w:val="left"/>
      </w:pPr>
      <w:r>
        <w:rPr>
          <w:rStyle w:val="12"/>
        </w:rPr>
        <w:t>.msi → installers</w:t>
      </w:r>
    </w:p>
    <w:p w14:paraId="40EA9A06">
      <w:pPr>
        <w:pStyle w:val="14"/>
        <w:bidi w:val="0"/>
        <w:jc w:val="left"/>
      </w:pPr>
    </w:p>
    <w:p w14:paraId="3B069B56">
      <w:pPr>
        <w:pStyle w:val="5"/>
        <w:bidi w:val="0"/>
        <w:jc w:val="left"/>
      </w:pPr>
      <w:r>
        <w:t>🌐 Web Files</w:t>
      </w:r>
    </w:p>
    <w:p w14:paraId="707005B3">
      <w:pPr>
        <w:pStyle w:val="16"/>
        <w:bidi w:val="0"/>
        <w:spacing w:before="0" w:after="283"/>
        <w:jc w:val="left"/>
      </w:pPr>
      <w:r>
        <w:rPr>
          <w:rStyle w:val="12"/>
        </w:rPr>
        <w:t>.html / .htm → web pages</w:t>
      </w:r>
    </w:p>
    <w:p w14:paraId="5AA5B16A">
      <w:pPr>
        <w:pStyle w:val="14"/>
        <w:bidi w:val="0"/>
        <w:jc w:val="left"/>
      </w:pPr>
    </w:p>
    <w:p w14:paraId="30BBAAD3">
      <w:pPr>
        <w:pStyle w:val="2"/>
        <w:bidi w:val="0"/>
        <w:jc w:val="left"/>
      </w:pPr>
      <w:r>
        <w:t>🎯 V2 FEATURES (IMPORTANT)</w:t>
      </w:r>
    </w:p>
    <w:p w14:paraId="512D245F">
      <w:pPr>
        <w:pStyle w:val="14"/>
        <w:bidi w:val="0"/>
        <w:jc w:val="left"/>
      </w:pPr>
    </w:p>
    <w:p w14:paraId="2263F40E">
      <w:pPr>
        <w:pStyle w:val="2"/>
        <w:bidi w:val="0"/>
        <w:jc w:val="left"/>
      </w:pPr>
      <w:r>
        <w:t>🎨 1. Advanced UI (Modern App Feel)</w:t>
      </w:r>
    </w:p>
    <w:p w14:paraId="75743726">
      <w:pPr>
        <w:pStyle w:val="4"/>
        <w:bidi w:val="0"/>
        <w:jc w:val="left"/>
      </w:pPr>
      <w:r>
        <w:t>Upgrade UI with CustomTkinter</w:t>
      </w:r>
    </w:p>
    <w:p w14:paraId="041A194B">
      <w:pPr>
        <w:pStyle w:val="4"/>
        <w:bidi w:val="0"/>
        <w:jc w:val="left"/>
      </w:pPr>
      <w:r>
        <w:t>Features :</w:t>
      </w:r>
    </w:p>
    <w:p w14:paraId="133B9A8B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animations (fade in / hover effects)</w:t>
      </w:r>
    </w:p>
    <w:p w14:paraId="488661A8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modern sidebar layout</w:t>
      </w:r>
    </w:p>
    <w:p w14:paraId="38A60BE7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icon-based navigation</w:t>
      </w:r>
    </w:p>
    <w:p w14:paraId="12F3B29E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dark theme polished UI</w:t>
      </w:r>
    </w:p>
    <w:p w14:paraId="743C7849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smooth transitions</w:t>
      </w:r>
    </w:p>
    <w:p w14:paraId="4D2798C3">
      <w:pPr>
        <w:pStyle w:val="4"/>
        <w:numPr>
          <w:ilvl w:val="0"/>
          <w:numId w:val="5"/>
        </w:numPr>
        <w:bidi w:val="0"/>
        <w:ind w:left="709" w:hanging="283"/>
        <w:jc w:val="left"/>
      </w:pPr>
      <w:r>
        <w:t>progress bar animation</w:t>
      </w:r>
    </w:p>
    <w:p w14:paraId="1CCA40B9">
      <w:pPr>
        <w:pStyle w:val="14"/>
        <w:bidi w:val="0"/>
        <w:jc w:val="left"/>
      </w:pPr>
    </w:p>
    <w:p w14:paraId="62EFA0EC">
      <w:pPr>
        <w:pStyle w:val="2"/>
        <w:bidi w:val="0"/>
        <w:jc w:val="left"/>
      </w:pPr>
      <w:r>
        <w:t>📊 2. Statistics Dashboard</w:t>
      </w:r>
    </w:p>
    <w:p w14:paraId="3D4DE556">
      <w:pPr>
        <w:pStyle w:val="4"/>
        <w:bidi w:val="0"/>
        <w:jc w:val="left"/>
      </w:pPr>
      <w:r>
        <w:t>RUSH doit afficher :</w:t>
      </w:r>
    </w:p>
    <w:p w14:paraId="314C4616"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total files organized</w:t>
      </w:r>
    </w:p>
    <w:p w14:paraId="6F7059B4"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files per category</w:t>
      </w:r>
    </w:p>
    <w:p w14:paraId="65338C0B"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daily activity</w:t>
      </w:r>
    </w:p>
    <w:p w14:paraId="5945B2FC">
      <w:pPr>
        <w:pStyle w:val="4"/>
        <w:numPr>
          <w:ilvl w:val="0"/>
          <w:numId w:val="6"/>
        </w:numPr>
        <w:bidi w:val="0"/>
        <w:ind w:left="709" w:hanging="283"/>
        <w:jc w:val="left"/>
      </w:pPr>
      <w:r>
        <w:t>weekly history</w:t>
      </w:r>
    </w:p>
    <w:p w14:paraId="30DEEFAB">
      <w:pPr>
        <w:pStyle w:val="4"/>
        <w:bidi w:val="0"/>
        <w:jc w:val="left"/>
      </w:pPr>
      <w:r>
        <w:t>Example :</w:t>
      </w:r>
    </w:p>
    <w:p w14:paraId="7652502F">
      <w:pPr>
        <w:pStyle w:val="16"/>
        <w:bidi w:val="0"/>
        <w:jc w:val="left"/>
      </w:pPr>
      <w:r>
        <w:rPr>
          <w:rStyle w:val="12"/>
        </w:rPr>
        <w:t>Today:</w:t>
      </w:r>
    </w:p>
    <w:p w14:paraId="525234D2">
      <w:pPr>
        <w:pStyle w:val="16"/>
        <w:bidi w:val="0"/>
        <w:jc w:val="left"/>
      </w:pPr>
      <w:r>
        <w:rPr>
          <w:rStyle w:val="12"/>
        </w:rPr>
        <w:t>Images → 120</w:t>
      </w:r>
    </w:p>
    <w:p w14:paraId="5A251329">
      <w:pPr>
        <w:pStyle w:val="16"/>
        <w:bidi w:val="0"/>
        <w:jc w:val="left"/>
      </w:pPr>
      <w:r>
        <w:rPr>
          <w:rStyle w:val="12"/>
        </w:rPr>
        <w:t>Docs → 45</w:t>
      </w:r>
    </w:p>
    <w:p w14:paraId="3BE90F4A">
      <w:pPr>
        <w:pStyle w:val="16"/>
        <w:bidi w:val="0"/>
        <w:spacing w:before="0" w:after="283"/>
        <w:jc w:val="left"/>
      </w:pPr>
      <w:r>
        <w:rPr>
          <w:rStyle w:val="12"/>
        </w:rPr>
        <w:t>Videos → 12</w:t>
      </w:r>
    </w:p>
    <w:p w14:paraId="05FF6886">
      <w:pPr>
        <w:pStyle w:val="14"/>
        <w:bidi w:val="0"/>
        <w:jc w:val="left"/>
      </w:pPr>
    </w:p>
    <w:p w14:paraId="28C88459">
      <w:pPr>
        <w:pStyle w:val="2"/>
        <w:bidi w:val="0"/>
        <w:jc w:val="left"/>
      </w:pPr>
      <w:r>
        <w:t>🔔 3. Notifications System</w:t>
      </w:r>
    </w:p>
    <w:p w14:paraId="00DBEC69">
      <w:pPr>
        <w:pStyle w:val="4"/>
        <w:bidi w:val="0"/>
        <w:jc w:val="left"/>
      </w:pPr>
      <w:r>
        <w:t>Use images :</w:t>
      </w:r>
    </w:p>
    <w:p w14:paraId="296D24F1"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rPr>
          <w:rStyle w:val="12"/>
        </w:rPr>
        <w:t>running.png</w:t>
      </w:r>
      <w:r>
        <w:t xml:space="preserve"> → monitoring active</w:t>
      </w:r>
    </w:p>
    <w:p w14:paraId="62F1B780"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rPr>
          <w:rStyle w:val="12"/>
        </w:rPr>
        <w:t>done.png</w:t>
      </w:r>
      <w:r>
        <w:t xml:space="preserve"> → file moved</w:t>
      </w:r>
    </w:p>
    <w:p w14:paraId="0F7943E8"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rPr>
          <w:rStyle w:val="12"/>
        </w:rPr>
        <w:t>problem.png</w:t>
      </w:r>
      <w:r>
        <w:t xml:space="preserve"> → error</w:t>
      </w:r>
    </w:p>
    <w:p w14:paraId="2170C935"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rPr>
          <w:rStyle w:val="12"/>
        </w:rPr>
        <w:t>happy.png</w:t>
      </w:r>
      <w:r>
        <w:t xml:space="preserve"> → success</w:t>
      </w:r>
    </w:p>
    <w:p w14:paraId="0569FA54">
      <w:pPr>
        <w:pStyle w:val="4"/>
        <w:numPr>
          <w:ilvl w:val="0"/>
          <w:numId w:val="7"/>
        </w:numPr>
        <w:bidi w:val="0"/>
        <w:ind w:left="709" w:hanging="283"/>
        <w:jc w:val="left"/>
      </w:pPr>
      <w:r>
        <w:rPr>
          <w:rStyle w:val="12"/>
        </w:rPr>
        <w:t>why.png</w:t>
      </w:r>
      <w:r>
        <w:t xml:space="preserve"> → info/help</w:t>
      </w:r>
    </w:p>
    <w:p w14:paraId="5CD07858">
      <w:pPr>
        <w:pStyle w:val="4"/>
        <w:bidi w:val="0"/>
        <w:jc w:val="left"/>
      </w:pPr>
      <w:r>
        <w:t>Messages :</w:t>
      </w:r>
    </w:p>
    <w:p w14:paraId="68D24893">
      <w:pPr>
        <w:pStyle w:val="4"/>
        <w:numPr>
          <w:ilvl w:val="0"/>
          <w:numId w:val="8"/>
        </w:numPr>
        <w:bidi w:val="0"/>
        <w:ind w:left="709" w:hanging="283"/>
        <w:jc w:val="left"/>
      </w:pPr>
      <w:r>
        <w:t>“File moved successfully”</w:t>
      </w:r>
    </w:p>
    <w:p w14:paraId="2FBCAEE5">
      <w:pPr>
        <w:pStyle w:val="4"/>
        <w:numPr>
          <w:ilvl w:val="0"/>
          <w:numId w:val="8"/>
        </w:numPr>
        <w:bidi w:val="0"/>
        <w:ind w:left="709" w:hanging="283"/>
        <w:jc w:val="left"/>
      </w:pPr>
      <w:r>
        <w:t>“RUSH is active”</w:t>
      </w:r>
    </w:p>
    <w:p w14:paraId="30EFF0A8">
      <w:pPr>
        <w:pStyle w:val="4"/>
        <w:numPr>
          <w:ilvl w:val="0"/>
          <w:numId w:val="8"/>
        </w:numPr>
        <w:bidi w:val="0"/>
        <w:ind w:left="709" w:hanging="283"/>
        <w:jc w:val="left"/>
      </w:pPr>
      <w:r>
        <w:t>“New file detected”</w:t>
      </w:r>
    </w:p>
    <w:p w14:paraId="74C4D2EA">
      <w:pPr>
        <w:pStyle w:val="4"/>
        <w:numPr>
          <w:ilvl w:val="0"/>
          <w:numId w:val="8"/>
        </w:numPr>
        <w:bidi w:val="0"/>
        <w:ind w:left="709" w:hanging="283"/>
        <w:jc w:val="left"/>
      </w:pPr>
      <w:r>
        <w:t>“Organization completed”</w:t>
      </w:r>
    </w:p>
    <w:p w14:paraId="02816310">
      <w:pPr>
        <w:pStyle w:val="14"/>
        <w:bidi w:val="0"/>
        <w:jc w:val="left"/>
      </w:pPr>
    </w:p>
    <w:p w14:paraId="079C9EAA">
      <w:pPr>
        <w:pStyle w:val="2"/>
        <w:bidi w:val="0"/>
        <w:jc w:val="left"/>
      </w:pPr>
      <w:r>
        <w:t>⚡ 4. Smart Auto Mode Upgrade</w:t>
      </w:r>
    </w:p>
    <w:p w14:paraId="4F441A42">
      <w:pPr>
        <w:pStyle w:val="4"/>
        <w:bidi w:val="0"/>
        <w:jc w:val="left"/>
      </w:pPr>
      <w:r>
        <w:t>Improve monitoring system :</w:t>
      </w:r>
    </w:p>
    <w:p w14:paraId="1A5D86E6"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pause / resume</w:t>
      </w:r>
    </w:p>
    <w:p w14:paraId="1B0DF3E9"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ignore folders list</w:t>
      </w:r>
    </w:p>
    <w:p w14:paraId="22440903"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safe mode (system files protection)</w:t>
      </w:r>
    </w:p>
    <w:p w14:paraId="5178DBE3"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delay control</w:t>
      </w:r>
    </w:p>
    <w:p w14:paraId="0BDE8DD4">
      <w:pPr>
        <w:pStyle w:val="4"/>
        <w:numPr>
          <w:ilvl w:val="0"/>
          <w:numId w:val="9"/>
        </w:numPr>
        <w:bidi w:val="0"/>
        <w:ind w:left="709" w:hanging="283"/>
        <w:jc w:val="left"/>
      </w:pPr>
      <w:r>
        <w:t>background running mode</w:t>
      </w:r>
    </w:p>
    <w:p w14:paraId="081ED8CD">
      <w:pPr>
        <w:pStyle w:val="14"/>
        <w:bidi w:val="0"/>
        <w:jc w:val="left"/>
      </w:pPr>
    </w:p>
    <w:p w14:paraId="0167F35C">
      <w:pPr>
        <w:pStyle w:val="2"/>
        <w:bidi w:val="0"/>
        <w:jc w:val="left"/>
      </w:pPr>
      <w:r>
        <w:t>🧠 5. Smart Rules System (IMPORTANT)</w:t>
      </w:r>
    </w:p>
    <w:p w14:paraId="562F27DA">
      <w:pPr>
        <w:pStyle w:val="4"/>
        <w:bidi w:val="0"/>
        <w:jc w:val="left"/>
      </w:pPr>
      <w:r>
        <w:t>User can define rules like :</w:t>
      </w:r>
    </w:p>
    <w:p w14:paraId="5A90A0B7">
      <w:pPr>
        <w:pStyle w:val="16"/>
        <w:bidi w:val="0"/>
        <w:jc w:val="left"/>
      </w:pPr>
      <w:r>
        <w:rPr>
          <w:rStyle w:val="12"/>
        </w:rPr>
        <w:t>.pdf → Documents/School</w:t>
      </w:r>
    </w:p>
    <w:p w14:paraId="66913E43">
      <w:pPr>
        <w:pStyle w:val="16"/>
        <w:bidi w:val="0"/>
        <w:jc w:val="left"/>
      </w:pPr>
      <w:r>
        <w:rPr>
          <w:rStyle w:val="12"/>
        </w:rPr>
        <w:t>.jpg → Images/Personal</w:t>
      </w:r>
    </w:p>
    <w:p w14:paraId="0A61B208">
      <w:pPr>
        <w:pStyle w:val="16"/>
        <w:bidi w:val="0"/>
        <w:spacing w:before="0" w:after="283"/>
        <w:jc w:val="left"/>
      </w:pPr>
      <w:r>
        <w:rPr>
          <w:rStyle w:val="12"/>
        </w:rPr>
        <w:t>.mp4 → Videos/Entertainment</w:t>
      </w:r>
    </w:p>
    <w:p w14:paraId="34C38254">
      <w:pPr>
        <w:pStyle w:val="4"/>
        <w:bidi w:val="0"/>
        <w:jc w:val="left"/>
      </w:pPr>
      <w:r>
        <w:t>Instead of only extension-based sorting.</w:t>
      </w:r>
    </w:p>
    <w:p w14:paraId="6B4A61FB">
      <w:pPr>
        <w:pStyle w:val="14"/>
        <w:bidi w:val="0"/>
        <w:jc w:val="left"/>
      </w:pPr>
    </w:p>
    <w:p w14:paraId="1D3D41E0">
      <w:pPr>
        <w:pStyle w:val="2"/>
        <w:bidi w:val="0"/>
        <w:jc w:val="left"/>
      </w:pPr>
      <w:r>
        <w:t>🧮 6. File Content Analysis (Basic Intelligence)</w:t>
      </w:r>
    </w:p>
    <w:p w14:paraId="749F287F">
      <w:pPr>
        <w:pStyle w:val="4"/>
        <w:bidi w:val="0"/>
        <w:jc w:val="left"/>
      </w:pPr>
      <w:r>
        <w:t>RUSH can:</w:t>
      </w:r>
    </w:p>
    <w:p w14:paraId="411E9747">
      <w:pPr>
        <w:pStyle w:val="4"/>
        <w:numPr>
          <w:ilvl w:val="0"/>
          <w:numId w:val="10"/>
        </w:numPr>
        <w:bidi w:val="0"/>
        <w:ind w:left="709" w:hanging="283"/>
        <w:jc w:val="left"/>
      </w:pPr>
      <w:r>
        <w:t>read file names</w:t>
      </w:r>
    </w:p>
    <w:p w14:paraId="60F19A1E">
      <w:pPr>
        <w:pStyle w:val="4"/>
        <w:numPr>
          <w:ilvl w:val="0"/>
          <w:numId w:val="10"/>
        </w:numPr>
        <w:bidi w:val="0"/>
        <w:ind w:left="709" w:hanging="283"/>
        <w:jc w:val="left"/>
      </w:pPr>
      <w:r>
        <w:t>detect patterns</w:t>
      </w:r>
    </w:p>
    <w:p w14:paraId="3ECD67D6">
      <w:pPr>
        <w:pStyle w:val="4"/>
        <w:numPr>
          <w:ilvl w:val="0"/>
          <w:numId w:val="10"/>
        </w:numPr>
        <w:bidi w:val="0"/>
        <w:ind w:left="709" w:hanging="283"/>
        <w:jc w:val="left"/>
      </w:pPr>
      <w:r>
        <w:t>identify duplicates</w:t>
      </w:r>
    </w:p>
    <w:p w14:paraId="4C36AAA0">
      <w:pPr>
        <w:pStyle w:val="4"/>
        <w:numPr>
          <w:ilvl w:val="0"/>
          <w:numId w:val="10"/>
        </w:numPr>
        <w:bidi w:val="0"/>
        <w:ind w:left="709" w:hanging="283"/>
        <w:jc w:val="left"/>
      </w:pPr>
      <w:r>
        <w:t>suggest categories</w:t>
      </w:r>
    </w:p>
    <w:p w14:paraId="71CE64FC">
      <w:pPr>
        <w:pStyle w:val="4"/>
        <w:bidi w:val="0"/>
        <w:jc w:val="left"/>
      </w:pPr>
      <w:r>
        <w:t>Examples :</w:t>
      </w:r>
    </w:p>
    <w:p w14:paraId="5BAB30D4">
      <w:pPr>
        <w:pStyle w:val="4"/>
        <w:numPr>
          <w:ilvl w:val="0"/>
          <w:numId w:val="11"/>
        </w:numPr>
        <w:bidi w:val="0"/>
        <w:ind w:left="709" w:hanging="283"/>
        <w:jc w:val="left"/>
      </w:pPr>
      <w:r>
        <w:rPr>
          <w:rStyle w:val="12"/>
        </w:rPr>
        <w:t>invoice.pdf</w:t>
      </w:r>
      <w:r>
        <w:t xml:space="preserve"> → Finance</w:t>
      </w:r>
    </w:p>
    <w:p w14:paraId="26AC271B">
      <w:pPr>
        <w:pStyle w:val="4"/>
        <w:numPr>
          <w:ilvl w:val="0"/>
          <w:numId w:val="11"/>
        </w:numPr>
        <w:bidi w:val="0"/>
        <w:ind w:left="709" w:hanging="283"/>
        <w:jc w:val="left"/>
      </w:pPr>
      <w:r>
        <w:rPr>
          <w:rStyle w:val="12"/>
        </w:rPr>
        <w:t>cv.pdf</w:t>
      </w:r>
      <w:r>
        <w:t xml:space="preserve"> → Career</w:t>
      </w:r>
    </w:p>
    <w:p w14:paraId="2AE2776D">
      <w:pPr>
        <w:pStyle w:val="4"/>
        <w:numPr>
          <w:ilvl w:val="0"/>
          <w:numId w:val="11"/>
        </w:numPr>
        <w:bidi w:val="0"/>
        <w:ind w:left="709" w:hanging="283"/>
        <w:jc w:val="left"/>
      </w:pPr>
      <w:r>
        <w:rPr>
          <w:rStyle w:val="12"/>
        </w:rPr>
        <w:t>screenshot.png</w:t>
      </w:r>
      <w:r>
        <w:t xml:space="preserve"> → Screenshots</w:t>
      </w:r>
    </w:p>
    <w:p w14:paraId="0924A091">
      <w:pPr>
        <w:pStyle w:val="14"/>
        <w:bidi w:val="0"/>
        <w:jc w:val="left"/>
      </w:pPr>
    </w:p>
    <w:p w14:paraId="5B7F85B0">
      <w:pPr>
        <w:pStyle w:val="2"/>
        <w:bidi w:val="0"/>
        <w:jc w:val="left"/>
      </w:pPr>
      <w:r>
        <w:t>🎮 7. Gamification System</w:t>
      </w:r>
    </w:p>
    <w:p w14:paraId="71B753D5">
      <w:pPr>
        <w:pStyle w:val="4"/>
        <w:bidi w:val="0"/>
        <w:jc w:val="left"/>
      </w:pPr>
      <w:r>
        <w:t>Make RUSH addictive :</w:t>
      </w:r>
    </w:p>
    <w:p w14:paraId="7FE93B4A">
      <w:pPr>
        <w:pStyle w:val="4"/>
        <w:numPr>
          <w:ilvl w:val="0"/>
          <w:numId w:val="12"/>
        </w:numPr>
        <w:bidi w:val="0"/>
        <w:ind w:left="709" w:hanging="283"/>
        <w:jc w:val="left"/>
      </w:pPr>
      <w:r>
        <w:t>XP for each file organized</w:t>
      </w:r>
    </w:p>
    <w:p w14:paraId="7DC4E506">
      <w:pPr>
        <w:pStyle w:val="4"/>
        <w:numPr>
          <w:ilvl w:val="0"/>
          <w:numId w:val="12"/>
        </w:numPr>
        <w:bidi w:val="0"/>
        <w:ind w:left="709" w:hanging="283"/>
        <w:jc w:val="left"/>
      </w:pPr>
      <w:r>
        <w:t>Levels system</w:t>
      </w:r>
    </w:p>
    <w:p w14:paraId="0B712F7F">
      <w:pPr>
        <w:pStyle w:val="4"/>
        <w:numPr>
          <w:ilvl w:val="0"/>
          <w:numId w:val="12"/>
        </w:numPr>
        <w:bidi w:val="0"/>
        <w:ind w:left="709" w:hanging="283"/>
        <w:jc w:val="left"/>
      </w:pPr>
      <w:r>
        <w:t>streaks (daily usage)</w:t>
      </w:r>
    </w:p>
    <w:p w14:paraId="418F3ADC">
      <w:pPr>
        <w:pStyle w:val="4"/>
        <w:numPr>
          <w:ilvl w:val="0"/>
          <w:numId w:val="12"/>
        </w:numPr>
        <w:bidi w:val="0"/>
        <w:ind w:left="709" w:hanging="283"/>
        <w:jc w:val="left"/>
      </w:pPr>
      <w:r>
        <w:t>achievements :</w:t>
      </w:r>
    </w:p>
    <w:p w14:paraId="2544A2EB">
      <w:pPr>
        <w:pStyle w:val="16"/>
        <w:bidi w:val="0"/>
        <w:jc w:val="left"/>
      </w:pPr>
      <w:r>
        <w:rPr>
          <w:rStyle w:val="12"/>
        </w:rPr>
        <w:t>🏆 First 100 files cleaned</w:t>
      </w:r>
    </w:p>
    <w:p w14:paraId="1C8A203E">
      <w:pPr>
        <w:pStyle w:val="16"/>
        <w:bidi w:val="0"/>
        <w:jc w:val="left"/>
      </w:pPr>
      <w:r>
        <w:rPr>
          <w:rStyle w:val="12"/>
        </w:rPr>
        <w:t> Master Organizer</w:t>
      </w:r>
    </w:p>
    <w:p w14:paraId="767CA9CF">
      <w:pPr>
        <w:pStyle w:val="16"/>
        <w:bidi w:val="0"/>
        <w:spacing w:before="0" w:after="283"/>
        <w:jc w:val="left"/>
      </w:pPr>
      <w:r>
        <w:rPr>
          <w:rStyle w:val="12"/>
        </w:rPr>
        <w:t> Speed Cleaner</w:t>
      </w:r>
    </w:p>
    <w:p w14:paraId="55F33F84">
      <w:pPr>
        <w:pStyle w:val="14"/>
        <w:bidi w:val="0"/>
        <w:jc w:val="left"/>
      </w:pPr>
    </w:p>
    <w:p w14:paraId="05BE469D">
      <w:pPr>
        <w:pStyle w:val="2"/>
        <w:bidi w:val="0"/>
        <w:jc w:val="left"/>
      </w:pPr>
      <w:r>
        <w:t>🤖 8. AI Smart Organizer (FUTURE UPGRADE)</w:t>
      </w:r>
    </w:p>
    <w:p w14:paraId="7697B43E">
      <w:pPr>
        <w:pStyle w:val="4"/>
        <w:bidi w:val="0"/>
        <w:jc w:val="left"/>
      </w:pPr>
      <w:r>
        <w:t>Instead of only rules:</w:t>
      </w:r>
    </w:p>
    <w:p w14:paraId="4A9A43C7">
      <w:pPr>
        <w:pStyle w:val="4"/>
        <w:bidi w:val="0"/>
        <w:jc w:val="left"/>
      </w:pPr>
      <w:r>
        <w:t>RUSH becomes intelligent :</w:t>
      </w:r>
    </w:p>
    <w:p w14:paraId="5E1C6858">
      <w:pPr>
        <w:pStyle w:val="4"/>
        <w:numPr>
          <w:ilvl w:val="0"/>
          <w:numId w:val="13"/>
        </w:numPr>
        <w:bidi w:val="0"/>
        <w:ind w:left="709" w:hanging="283"/>
        <w:jc w:val="left"/>
      </w:pPr>
      <w:r>
        <w:t>understands file meaning</w:t>
      </w:r>
    </w:p>
    <w:p w14:paraId="3EAAD0CA">
      <w:pPr>
        <w:pStyle w:val="4"/>
        <w:numPr>
          <w:ilvl w:val="0"/>
          <w:numId w:val="13"/>
        </w:numPr>
        <w:bidi w:val="0"/>
        <w:ind w:left="709" w:hanging="283"/>
        <w:jc w:val="left"/>
      </w:pPr>
      <w:r>
        <w:t>auto-categorizes content</w:t>
      </w:r>
    </w:p>
    <w:p w14:paraId="24643CEF">
      <w:pPr>
        <w:pStyle w:val="4"/>
        <w:numPr>
          <w:ilvl w:val="0"/>
          <w:numId w:val="13"/>
        </w:numPr>
        <w:bidi w:val="0"/>
        <w:ind w:left="709" w:hanging="283"/>
        <w:jc w:val="left"/>
      </w:pPr>
      <w:r>
        <w:t>learns from user behavior</w:t>
      </w:r>
    </w:p>
    <w:p w14:paraId="6AA19A79">
      <w:pPr>
        <w:pStyle w:val="4"/>
        <w:bidi w:val="0"/>
        <w:jc w:val="left"/>
      </w:pPr>
      <w:r>
        <w:t>Examples :</w:t>
      </w:r>
    </w:p>
    <w:p w14:paraId="49272270">
      <w:pPr>
        <w:pStyle w:val="4"/>
        <w:numPr>
          <w:ilvl w:val="0"/>
          <w:numId w:val="14"/>
        </w:numPr>
        <w:bidi w:val="0"/>
        <w:ind w:left="709" w:hanging="283"/>
        <w:jc w:val="left"/>
      </w:pPr>
      <w:r>
        <w:t>invoice.pdf → Finance</w:t>
      </w:r>
    </w:p>
    <w:p w14:paraId="7259FF66">
      <w:pPr>
        <w:pStyle w:val="4"/>
        <w:numPr>
          <w:ilvl w:val="0"/>
          <w:numId w:val="14"/>
        </w:numPr>
        <w:bidi w:val="0"/>
        <w:ind w:left="709" w:hanging="283"/>
        <w:jc w:val="left"/>
      </w:pPr>
      <w:r>
        <w:t>cv.pdf → Career</w:t>
      </w:r>
    </w:p>
    <w:p w14:paraId="3F1F3163">
      <w:pPr>
        <w:pStyle w:val="4"/>
        <w:numPr>
          <w:ilvl w:val="0"/>
          <w:numId w:val="14"/>
        </w:numPr>
        <w:bidi w:val="0"/>
        <w:ind w:left="709" w:hanging="283"/>
        <w:jc w:val="left"/>
      </w:pPr>
      <w:r>
        <w:t>image.png → Screenshots</w:t>
      </w:r>
    </w:p>
    <w:p w14:paraId="53A5DE35">
      <w:pPr>
        <w:pStyle w:val="4"/>
        <w:numPr>
          <w:ilvl w:val="0"/>
          <w:numId w:val="14"/>
        </w:numPr>
        <w:bidi w:val="0"/>
        <w:spacing w:before="0" w:after="140"/>
        <w:ind w:left="709" w:hanging="283"/>
        <w:jc w:val="left"/>
      </w:pPr>
      <w:r>
        <w:t>project.zip → Development</w:t>
      </w: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Liberation Mono">
    <w:panose1 w:val="02070409020205020404"/>
    <w:charset w:val="01"/>
    <w:family w:val="modern"/>
    <w:pitch w:val="default"/>
    <w:sig w:usb0="E0000AFF" w:usb1="400078FF" w:usb2="00000001" w:usb3="00000000" w:csb0="600001BF" w:csb1="DFF7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0">
    <w:nsid w:val="4D4DC07F"/>
    <w:multiLevelType w:val="multilevel"/>
    <w:tmpl w:val="4D4DC07F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1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2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3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09"/>
  <w:autoHyphenation/>
  <w:hyphenationZone w:val="0"/>
  <w:compat>
    <w:compatSetting w:name="compatibilityMode" w:uri="http://schemas.microsoft.com/office/word" w:val="15"/>
  </w:compat>
  <w:rsids>
    <w:rsidRoot w:val="00000000"/>
    <w:rsid w:val="3EF36E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SimSun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5">
    <w:name w:val="heading 2"/>
    <w:basedOn w:val="3"/>
    <w:next w:val="4"/>
    <w:qFormat/>
    <w:uiPriority w:val="0"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default="1" w:styleId="6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character" w:styleId="7">
    <w:name w:val="Strong"/>
    <w:qFormat/>
    <w:uiPriority w:val="0"/>
    <w:rPr>
      <w:b/>
      <w:bCs/>
    </w:r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9">
    <w:name w:val="List"/>
    <w:basedOn w:val="4"/>
    <w:qFormat/>
    <w:uiPriority w:val="0"/>
    <w:rPr>
      <w:rFonts w:cs="Lucida Sans"/>
    </w:rPr>
  </w:style>
  <w:style w:type="character" w:customStyle="1" w:styleId="11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2">
    <w:name w:val="Source Text"/>
    <w:qFormat/>
    <w:uiPriority w:val="0"/>
    <w:rPr>
      <w:rFonts w:ascii="Liberation Mono" w:hAnsi="Liberation Mono" w:eastAsia="NSimSun" w:cs="Liberation Mono"/>
    </w:rPr>
  </w:style>
  <w:style w:type="paragraph" w:customStyle="1" w:styleId="13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14">
    <w:name w:val="Horizontal Line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5">
    <w:name w:val="Block Quotation"/>
    <w:basedOn w:val="1"/>
    <w:qFormat/>
    <w:uiPriority w:val="0"/>
    <w:pPr>
      <w:spacing w:before="0" w:after="283"/>
      <w:ind w:left="567" w:right="567" w:firstLine="0"/>
    </w:pPr>
  </w:style>
  <w:style w:type="paragraph" w:customStyle="1" w:styleId="16">
    <w:name w:val="Preformatted Text"/>
    <w:basedOn w:val="1"/>
    <w:qFormat/>
    <w:uiPriority w:val="0"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240</Words>
  <Characters>1182</Characters>
  <Paragraphs>130</Paragraphs>
  <TotalTime>0</TotalTime>
  <ScaleCrop>false</ScaleCrop>
  <LinksUpToDate>false</LinksUpToDate>
  <CharactersWithSpaces>1366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2026-05-09T23:43:00Z</dcterms:created>
  <dc:creator>Ephraim lifanjo Sewa</dc:creator>
  <cp:lastModifiedBy>Ephraim lifanjo Sewa</cp:lastModifiedBy>
  <dcterms:modified xsi:type="dcterms:W3CDTF">2026-05-10T00:11:55Z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eyJoZGlkIjoiNTI5NDAyMzQ0NDI1MTM3ZmViYTEwZGI0ZGNkMzBhZGMiLCJ1c2VySWQiOiIxNjc4NTQzOTI5ODQ2MiJ9</vt:lpwstr>
  </property>
  <property fmtid="{D5CDD505-2E9C-101B-9397-08002B2CF9AE}" pid="3" name="KSOProductBuildVer">
    <vt:lpwstr>1036-12.1.0.25242</vt:lpwstr>
  </property>
  <property fmtid="{D5CDD505-2E9C-101B-9397-08002B2CF9AE}" pid="4" name="ICV">
    <vt:lpwstr>009EC4AFB5484146B4E02DB6CE44D458_12</vt:lpwstr>
  </property>
</Properties>
</file>